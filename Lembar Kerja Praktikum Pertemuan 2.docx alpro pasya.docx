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4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4259"/>
        <w:gridCol w:w="2126"/>
        <w:gridCol w:w="1842"/>
      </w:tblGrid>
      <w:tr w14:paraId="287F3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002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9525</wp:posOffset>
                  </wp:positionV>
                  <wp:extent cx="441960" cy="572135"/>
                  <wp:effectExtent l="0" t="0" r="0" b="0"/>
                  <wp:wrapNone/>
                  <wp:docPr id="1923970721" name="image2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970721" name="image2.png" descr="Pengumuman 3 Desain Terbaik Pada Sayembara Desain Logo ..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 w14:paraId="00000003">
            <w:pPr>
              <w:spacing w:after="0" w:line="240" w:lineRule="auto"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rtl w:val="0"/>
              </w:rPr>
              <w:t>LEMBAR KERJA PRAKTIKUM</w:t>
            </w:r>
          </w:p>
          <w:p w14:paraId="00000004">
            <w:pPr>
              <w:spacing w:after="0" w:line="240" w:lineRule="auto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eastAsia="Cambria" w:cs="Cambria"/>
                <w:b/>
                <w:bCs/>
                <w:sz w:val="22"/>
                <w:szCs w:val="22"/>
                <w:rtl w:val="0"/>
              </w:rPr>
              <w:t>ALGORITMA DAN PEMROGRAMAN II</w:t>
            </w:r>
          </w:p>
          <w:p w14:paraId="00000005">
            <w:pPr>
              <w:spacing w:after="0" w:line="240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T.A. Genap 2025/2026</w:t>
            </w:r>
          </w:p>
        </w:tc>
        <w:tc>
          <w:p w14:paraId="00000006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eastAsia="Cambria" w:cs="Cambria"/>
                <w:b/>
                <w:bCs/>
                <w:sz w:val="22"/>
                <w:szCs w:val="22"/>
                <w:rtl w:val="0"/>
              </w:rPr>
              <w:t xml:space="preserve">Nilai </w:t>
            </w:r>
          </w:p>
        </w:tc>
        <w:tc>
          <w:p w14:paraId="00000007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  <w:r>
              <w:rPr>
                <w:rFonts w:ascii="Cambria" w:hAnsi="Cambria" w:eastAsia="Cambria" w:cs="Cambria"/>
                <w:b/>
                <w:bCs/>
                <w:sz w:val="22"/>
                <w:szCs w:val="22"/>
                <w:rtl w:val="0"/>
              </w:rPr>
              <w:t>Paraf Dosen</w:t>
            </w:r>
          </w:p>
        </w:tc>
      </w:tr>
      <w:tr w14:paraId="7CB93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vMerge w:val="continue"/>
            <w:vAlign w:val="center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</w:p>
        </w:tc>
        <w:tc>
          <w:tcPr>
            <w:vMerge w:val="continue"/>
            <w:vAlign w:val="center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</w:p>
        </w:tc>
        <w:tc>
          <w:p w14:paraId="0000000A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</w:p>
        </w:tc>
        <w:tc>
          <w:p w14:paraId="0000000B">
            <w:pPr>
              <w:spacing w:after="0" w:line="240" w:lineRule="auto"/>
              <w:jc w:val="center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</w:p>
        </w:tc>
      </w:tr>
    </w:tbl>
    <w:p w14:paraId="0000000C">
      <w:pPr>
        <w:spacing w:after="0"/>
        <w:rPr>
          <w:rFonts w:ascii="Cambria" w:hAnsi="Cambria" w:eastAsia="Cambria" w:cs="Cambria"/>
          <w:b/>
          <w:bCs/>
        </w:rPr>
      </w:pP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Identitas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694"/>
        </w:tabs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Topik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Python Literals and Operators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694"/>
        </w:tabs>
        <w:spacing w:before="0" w:after="0" w:line="259" w:lineRule="auto"/>
        <w:ind w:left="720" w:right="0" w:firstLine="0"/>
        <w:jc w:val="left"/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Kelas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2.A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694"/>
        </w:tabs>
        <w:spacing w:before="0" w:after="0" w:line="259" w:lineRule="auto"/>
        <w:ind w:left="720" w:right="0" w:firstLine="0"/>
        <w:jc w:val="left"/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Nama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PASYA NIZARULLAH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694"/>
        </w:tabs>
        <w:spacing w:before="0" w:after="0" w:line="259" w:lineRule="auto"/>
        <w:ind w:left="720" w:right="0" w:firstLine="0"/>
        <w:jc w:val="left"/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Tanggal Pengerjaan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22,02,2026</w: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Tujuan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Mahasiswa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Mampu memahami tipe data, operator, dan operator I/O dasar dalam bahasa pemrograman python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Instruksi Pengerjaan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Cobalah semua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script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python yang ada pada modul materi.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Copy-paste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script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python pada box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Code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SS Output dimulai dari path tempat file.py disimpan. Contoh: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5321300" cy="330200"/>
            <wp:effectExtent l="0" t="0" r="0" b="0"/>
            <wp:docPr id="19239707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Hasil Pengerjaan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Literal pada Python: </w:t>
      </w:r>
      <w:r>
        <w:rPr>
          <w:rFonts w:ascii="Cambria" w:hAnsi="Cambria" w:eastAsia="Cambria" w:cs="Cambria"/>
          <w:rtl w:val="0"/>
        </w:rPr>
        <w:t xml:space="preserve"> </w:t>
      </w:r>
    </w:p>
    <w:tbl>
      <w:tblPr>
        <w:tblStyle w:val="42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298CC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Code: </w:t>
            </w:r>
          </w:p>
          <w:p w14:paraId="0000001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print(10)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print(3.14)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print("Halo Python")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print(True)</w:t>
            </w:r>
          </w:p>
        </w:tc>
      </w:tr>
      <w:tr w14:paraId="2FED3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2234931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3.14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Halo Python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True</w:t>
            </w:r>
          </w:p>
          <w:p w14:paraId="0000002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</w:p>
          <w:p w14:paraId="0000002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Penjelasan:</w:t>
            </w:r>
          </w:p>
          <w:p w14:paraId="32F63B7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Literal adalah nilai tetap yang langsung ditulis dalam kode, seperti integer (10), float (3.14), string ("Halo Python"), dan boolean (True).</w:t>
            </w:r>
          </w:p>
        </w:tc>
      </w:tr>
    </w:tbl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2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Integer: Buatlah fungsi print() yang berisi literal integer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sebelas juta seratus sebelas ribu seratus sebelas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  Buatlah juga dalam bentuk positif dan negatif.</w:t>
      </w:r>
    </w:p>
    <w:tbl>
      <w:tblPr>
        <w:tblStyle w:val="43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07592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11B381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print(11111111)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print(-11111111)</w:t>
            </w:r>
          </w:p>
          <w:p w14:paraId="0000002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  <w:tr w14:paraId="33915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2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11111111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-11111111</w:t>
            </w:r>
          </w:p>
          <w:p w14:paraId="0000002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Penjelasan:</w:t>
            </w:r>
          </w:p>
          <w:p w14:paraId="199B12A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11111111 adalah sebelas juta seratus sebelas ribu seratus sebelas dalam bentuk positif dan negatif.</w:t>
            </w:r>
          </w:p>
        </w:tc>
      </w:tr>
    </w:tbl>
    <w:p w14:paraId="00000029">
      <w:pPr>
        <w:rPr>
          <w:rFonts w:ascii="Cambria" w:hAnsi="Cambria" w:eastAsia="Cambria" w:cs="Cambria"/>
        </w:rPr>
      </w:pPr>
    </w:p>
    <w:p w14:paraId="0000002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Additional Convention: Buatlah fungsi print() yang berisi literal untuk representasi nilai bilangan octal dan hexadecimal</w:t>
      </w:r>
    </w:p>
    <w:tbl>
      <w:tblPr>
        <w:tblStyle w:val="44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016BE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2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print(0o17)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print(0x1F)</w:t>
            </w:r>
          </w:p>
        </w:tc>
      </w:tr>
      <w:tr w14:paraId="2ACF7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27B5417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15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31</w:t>
            </w:r>
          </w:p>
          <w:p w14:paraId="0000002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Penjelesan:</w:t>
            </w:r>
          </w:p>
          <w:p w14:paraId="5E62DA19">
            <w:pPr>
              <w:pStyle w:val="16"/>
              <w:keepNext w:val="0"/>
              <w:keepLines w:val="0"/>
              <w:widowControl/>
              <w:suppressLineNumbers w:val="0"/>
              <w:spacing w:line="240" w:lineRule="auto"/>
            </w:pPr>
            <w:r>
              <w:t>0o17 adalah bilangan octal (basis 8) dan 0x1F adalah hexadecimal (basis 16). Python menampilkan hasil dalam bentuk desimal.</w:t>
            </w:r>
          </w:p>
          <w:p w14:paraId="771E1E8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</w:p>
        </w:tc>
      </w:tr>
    </w:tbl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Float: Buatlah fungsi print() yang berisi literal float 0.4 dan 4.0; buat juga bentuk lainnya tanpa memasukkan angka 0; Buat juga dengan nilai float menggunakan nilai eksponensial.</w:t>
      </w:r>
    </w:p>
    <w:tbl>
      <w:tblPr>
        <w:tblStyle w:val="45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71673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3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print(0.4)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print(.4)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print(4.)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print(4e2)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print(4E-2)</w:t>
            </w:r>
          </w:p>
        </w:tc>
      </w:tr>
      <w:tr w14:paraId="5002E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5D7E1D8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0.4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4.0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0.4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4.0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400.0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0.04</w:t>
            </w:r>
          </w:p>
          <w:p w14:paraId="0000003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</w:tr>
    </w:tbl>
    <w:p w14:paraId="000000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String: Buatlah fungsi print() yang berisi literal string dengan petik 2 (“ “) dan petik satu (‘ ‘)</w:t>
      </w:r>
    </w:p>
    <w:tbl>
      <w:tblPr>
        <w:tblStyle w:val="46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6EED6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3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print("Belajar Python")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print('Belajar Python')</w:t>
            </w:r>
          </w:p>
        </w:tc>
      </w:tr>
      <w:tr w14:paraId="6EA90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3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Belajar Python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Belajar Python</w:t>
            </w:r>
          </w:p>
          <w:p w14:paraId="0000003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Penjelasan:</w:t>
            </w:r>
          </w:p>
          <w:p w14:paraId="48A33BF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String dapat menggunakan petik dua (" ") atau petik satu (' ').</w:t>
            </w:r>
          </w:p>
        </w:tc>
      </w:tr>
    </w:tbl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080" w:righ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Boolean Values: Buatlah fungsi print yang berisi literal Bolean </w:t>
      </w:r>
    </w:p>
    <w:tbl>
      <w:tblPr>
        <w:tblStyle w:val="47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01992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4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print(True)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print(False)</w:t>
            </w:r>
          </w:p>
        </w:tc>
      </w:tr>
      <w:tr w14:paraId="6A73D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4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True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False</w:t>
            </w:r>
          </w:p>
          <w:p w14:paraId="0000004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  <w:r>
              <w:rPr>
                <w:rFonts w:ascii="Cambria" w:hAnsi="Cambria" w:eastAsia="Cambria" w:cs="Cambria"/>
                <w:sz w:val="22"/>
                <w:szCs w:val="22"/>
                <w:rtl w:val="0"/>
              </w:rPr>
              <w:t>Penjelasan:</w:t>
            </w:r>
          </w:p>
          <w:p w14:paraId="73A1248D">
            <w:pPr>
              <w:pStyle w:val="16"/>
              <w:keepNext w:val="0"/>
              <w:keepLines w:val="0"/>
              <w:widowControl/>
              <w:suppressLineNumbers w:val="0"/>
              <w:spacing w:line="240" w:lineRule="auto"/>
            </w:pPr>
            <w:r>
              <w:t>Boolean hanya memiliki dua nilai yaitu True dan False.</w:t>
            </w:r>
          </w:p>
          <w:p w14:paraId="012338C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sz w:val="22"/>
                <w:szCs w:val="22"/>
                <w:rtl w:val="0"/>
              </w:rPr>
            </w:pPr>
          </w:p>
        </w:tc>
      </w:tr>
    </w:tbl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4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Operator Pangkat: Buatlah 4 print yang berisi operasi pemangkatan 2 buah literal: integer-integer, integer-float, float-integer, float-float</w:t>
      </w:r>
    </w:p>
    <w:tbl>
      <w:tblPr>
        <w:tblStyle w:val="48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14A0B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228C124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print(2 **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print(2 ** 3.0)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print(2.0 **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print(2.0 ** 3.0)</w:t>
            </w:r>
          </w:p>
          <w:p w14:paraId="0000004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sz w:val="22"/>
                <w:szCs w:val="22"/>
              </w:rPr>
            </w:pPr>
          </w:p>
        </w:tc>
      </w:tr>
      <w:tr w14:paraId="65FDD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7BE8038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8.0</w:t>
            </w:r>
          </w:p>
        </w:tc>
      </w:tr>
    </w:tbl>
    <w:p w14:paraId="000000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4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Operator Perkalian: Buatlah 4 print yang berisi operasi perkalian 2 buah literal: integer-integer, integer-float, float-integer, float-float</w:t>
      </w:r>
    </w:p>
    <w:tbl>
      <w:tblPr>
        <w:tblStyle w:val="49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71C6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4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print(4 *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 * 3.0)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print(4.0 *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print(4.0 * 3.0)</w:t>
            </w:r>
          </w:p>
        </w:tc>
      </w:tr>
      <w:tr w14:paraId="1B5F9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4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12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12.0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12.0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12.0</w:t>
            </w:r>
          </w:p>
        </w:tc>
      </w:tr>
    </w:tbl>
    <w:p w14:paraId="000000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Operator Pembagian: Buatlah 4 print yang berisi operasi pembagian 2 buah literal: integer-integer, integer-float, float-integer, float-float</w:t>
      </w:r>
    </w:p>
    <w:tbl>
      <w:tblPr>
        <w:tblStyle w:val="50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365F5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5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print(10 / 2)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 / 2.0)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/ 2)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/ 2.0)</w:t>
            </w:r>
          </w:p>
        </w:tc>
      </w:tr>
      <w:tr w14:paraId="739B4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5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5.0</w:t>
            </w:r>
          </w:p>
        </w:tc>
      </w:tr>
    </w:tbl>
    <w:p w14:paraId="000000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Operator pembagian integer: Buatlah 4 print yang berisi operasi pembagian integer 2 buah literal: integer-integer, integer-float, float-integer, float-float</w:t>
      </w:r>
    </w:p>
    <w:tbl>
      <w:tblPr>
        <w:tblStyle w:val="51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6E4F3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5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print(10 //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 // 3.0)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//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// 3.0)</w:t>
            </w:r>
          </w:p>
        </w:tc>
      </w:tr>
      <w:tr w14:paraId="12A1D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5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3.0</w:t>
            </w:r>
          </w:p>
        </w:tc>
      </w:tr>
    </w:tbl>
    <w:p w14:paraId="000000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Operator Modulo: Buatlah 4 print yang berisi operasi modulo 2 buah literal: integer-integer, integer-float, float-integer, float-float</w:t>
      </w:r>
    </w:p>
    <w:tbl>
      <w:tblPr>
        <w:tblStyle w:val="52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6015B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5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6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print(10 %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print(10 % 3.0)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print(10.0 %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print(10.0 % 3.0)</w:t>
            </w:r>
          </w:p>
        </w:tc>
      </w:tr>
      <w:tr w14:paraId="06E18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6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1.0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1.0</w:t>
            </w:r>
          </w:p>
        </w:tc>
      </w:tr>
    </w:tbl>
    <w:p w14:paraId="00000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6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Operator Unary dan Binary: </w:t>
      </w:r>
    </w:p>
    <w:tbl>
      <w:tblPr>
        <w:tblStyle w:val="53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2CCB7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6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print(-5)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print(+5)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print(5 + 3)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print(5 - 3)</w:t>
            </w:r>
          </w:p>
        </w:tc>
      </w:tr>
      <w:tr w14:paraId="1B8BF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6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-5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</w:tbl>
    <w:p w14:paraId="000000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6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Subekspresi</w:t>
      </w:r>
    </w:p>
    <w:tbl>
      <w:tblPr>
        <w:tblStyle w:val="54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533AF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6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print((2 + 3) * 4)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print(2 + (3 * 4))</w:t>
            </w:r>
          </w:p>
        </w:tc>
      </w:tr>
      <w:tr w14:paraId="6D8CA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6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20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14</w:t>
            </w:r>
          </w:p>
        </w:tc>
      </w:tr>
    </w:tbl>
    <w:p w14:paraId="000000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7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hanging="36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Kuis:</w:t>
      </w:r>
    </w:p>
    <w:tbl>
      <w:tblPr>
        <w:tblStyle w:val="55"/>
        <w:tblW w:w="8270" w:type="dxa"/>
        <w:tblInd w:w="10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0"/>
      </w:tblGrid>
      <w:tr w14:paraId="1740C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Code:</w:t>
            </w:r>
          </w:p>
          <w:p w14:paraId="0000007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print(2 ** 3 ** 2)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print((2 ** 3) ** 2)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print(10 % 4 + 2 * 3)</w:t>
            </w:r>
          </w:p>
        </w:tc>
      </w:tr>
      <w:tr w14:paraId="246F12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:</w:t>
            </w:r>
          </w:p>
          <w:p w14:paraId="0000007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59" w:lineRule="auto"/>
              <w:ind w:left="0" w:right="0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C:\Users\User\Documents&gt;python latihan.py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512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64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8</w:t>
            </w:r>
          </w:p>
        </w:tc>
      </w:tr>
    </w:tbl>
    <w:p w14:paraId="000000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1080" w:righ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76">
      <w:pPr>
        <w:jc w:val="both"/>
        <w:rPr>
          <w:rFonts w:ascii="Cambria" w:hAnsi="Cambria" w:eastAsia="Cambria" w:cs="Cambria"/>
        </w:rPr>
      </w:pPr>
    </w:p>
    <w:p w14:paraId="00000077">
      <w:pPr>
        <w:rPr>
          <w:rFonts w:ascii="Cambria" w:hAnsi="Cambria" w:eastAsia="Cambria" w:cs="Cambria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717D6AA-3296-45D2-BD54-414F91B4441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D9B4E96-6281-47BC-8B6E-FE60F9BB893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A377B01-02E0-4BC6-B1A8-03D3692AD04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B504829-0477-4839-8129-893D88D8E97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7333085-DC45-47C9-B24C-9286660536E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6" w:fontKey="{71B63F16-FFC8-4D72-A25B-9745A6B0F2A9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D2F9F89C-BFDE-421E-B891-AA0E015767A7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FED0B33-F9B4-41AB-BFC4-E567AF781FC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fill="auto"/>
        <w:vertAlign w:val="baseline"/>
        <w:rtl w:val="0"/>
      </w:rPr>
      <w:t>Lembar Kerja Praktikum: Algoritma dan Pemrograman 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03322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5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6"/>
    <w:qFormat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qFormat/>
    <w:uiPriority w:val="0"/>
    <w:rPr>
      <w:color w:val="595959"/>
      <w:sz w:val="28"/>
      <w:szCs w:val="28"/>
    </w:rPr>
  </w:style>
  <w:style w:type="table" w:styleId="18">
    <w:name w:val="Table Grid"/>
    <w:basedOn w:val="19"/>
    <w:qFormat/>
    <w:uiPriority w:val="39"/>
    <w:pPr>
      <w:spacing w:after="0" w:line="240" w:lineRule="auto"/>
    </w:pPr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itle"/>
    <w:basedOn w:val="1"/>
    <w:next w:val="1"/>
    <w:link w:val="30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Footer Char"/>
    <w:basedOn w:val="11"/>
    <w:link w:val="13"/>
    <w:qFormat/>
    <w:uiPriority w:val="99"/>
    <w:rPr>
      <w:sz w:val="22"/>
      <w:szCs w:val="22"/>
      <w:lang w:val="en-US"/>
    </w:rPr>
  </w:style>
  <w:style w:type="character" w:customStyle="1" w:styleId="40">
    <w:name w:val="Header Char"/>
    <w:basedOn w:val="11"/>
    <w:link w:val="14"/>
    <w:qFormat/>
    <w:uiPriority w:val="99"/>
    <w:rPr>
      <w:sz w:val="22"/>
      <w:szCs w:val="22"/>
      <w:lang w:val="en-US"/>
    </w:rPr>
  </w:style>
  <w:style w:type="table" w:customStyle="1" w:styleId="41">
    <w:name w:val="_Style 39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0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1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2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_Style 43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4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_Style 45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_Style 46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_Style 47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48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_Style 49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_Style 50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_Style 51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_Style 52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_Style 53"/>
    <w:basedOn w:val="19"/>
    <w:qFormat/>
    <w:uiPriority w:val="0"/>
    <w:pPr>
      <w:spacing w:after="0" w:line="240" w:lineRule="auto"/>
    </w:pPr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W6jEK+wQbBTwszkInXazpPADg==">CgMxLjA4AHIhMTJyMkk4WS1EZnV5anNCbjBoLVdscXlGMjRBZ3FYX1RS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2024-02-28T04:23:00Z</dcterms:created>
  <dc:creator>Lia Farhatuaini</dc:creator>
  <cp:lastModifiedBy>Pasya Nizarullah</cp:lastModifiedBy>
  <dcterms:modified xsi:type="dcterms:W3CDTF">2026-02-22T05:53:30Z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9703032A054E48A5A07468DFFDDD4331_13</vt:lpwstr>
  </property>
</Properties>
</file>