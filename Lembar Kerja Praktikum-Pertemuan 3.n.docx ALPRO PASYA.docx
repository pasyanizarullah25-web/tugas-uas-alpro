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rtl w:val="0"/>
        </w:rPr>
        <w:t>3</w:t>
      </w:r>
    </w:p>
    <w:tbl>
      <w:tblPr>
        <w:tblStyle w:val="41"/>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3"/>
        <w:gridCol w:w="4259"/>
        <w:gridCol w:w="2126"/>
        <w:gridCol w:w="1842"/>
      </w:tblGrid>
      <w:tr w14:paraId="4F975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14:paraId="00000002">
            <w:pPr>
              <w:spacing w:after="0" w:line="240" w:lineRule="auto"/>
              <w:jc w:val="center"/>
              <w:rPr>
                <w:rFonts w:ascii="Cambria" w:hAnsi="Cambria" w:eastAsia="Cambria" w:cs="Cambria"/>
                <w:b/>
                <w:bCs/>
                <w:sz w:val="22"/>
                <w:szCs w:val="22"/>
              </w:rPr>
            </w:pPr>
            <w:r>
              <w:rPr>
                <w:sz w:val="22"/>
                <w:szCs w:val="22"/>
              </w:rPr>
              <w:drawing>
                <wp:anchor distT="0" distB="0" distL="114300" distR="114300" simplePos="0" relativeHeight="251659264" behindDoc="0" locked="0" layoutInCell="1" allowOverlap="1">
                  <wp:simplePos x="0" y="0"/>
                  <wp:positionH relativeFrom="column">
                    <wp:posOffset>57150</wp:posOffset>
                  </wp:positionH>
                  <wp:positionV relativeFrom="paragraph">
                    <wp:posOffset>-28575</wp:posOffset>
                  </wp:positionV>
                  <wp:extent cx="441960" cy="572135"/>
                  <wp:effectExtent l="0" t="0" r="0" b="0"/>
                  <wp:wrapNone/>
                  <wp:docPr id="1923970721" name="image2.png" descr="Pengumuman 3 Desain Terbaik Pada Sayembara Desain Logo ..."/>
                  <wp:cNvGraphicFramePr/>
                  <a:graphic xmlns:a="http://schemas.openxmlformats.org/drawingml/2006/main">
                    <a:graphicData uri="http://schemas.openxmlformats.org/drawingml/2006/picture">
                      <pic:pic xmlns:pic="http://schemas.openxmlformats.org/drawingml/2006/picture">
                        <pic:nvPicPr>
                          <pic:cNvPr id="1923970721" name="image2.png" descr="Pengumuman 3 Desain Terbaik Pada Sayembara Desain Logo ..."/>
                          <pic:cNvPicPr preferRelativeResize="0"/>
                        </pic:nvPicPr>
                        <pic:blipFill>
                          <a:blip r:embed="rId7"/>
                          <a:srcRect/>
                          <a:stretch>
                            <a:fillRect/>
                          </a:stretch>
                        </pic:blipFill>
                        <pic:spPr>
                          <a:xfrm>
                            <a:off x="0" y="0"/>
                            <a:ext cx="441960" cy="572135"/>
                          </a:xfrm>
                          <a:prstGeom prst="rect">
                            <a:avLst/>
                          </a:prstGeom>
                        </pic:spPr>
                      </pic:pic>
                    </a:graphicData>
                  </a:graphic>
                </wp:anchor>
              </w:drawing>
            </w:r>
          </w:p>
        </w:tc>
        <w:tc>
          <w:tcPr>
            <w:vMerge w:val="restart"/>
            <w:vAlign w:val="center"/>
          </w:tcPr>
          <w:p w14:paraId="00000003">
            <w:pPr>
              <w:spacing w:after="0" w:line="240" w:lineRule="auto"/>
              <w:rPr>
                <w:rFonts w:ascii="Cambria" w:hAnsi="Cambria" w:eastAsia="Cambria" w:cs="Cambria"/>
                <w:b/>
                <w:bCs/>
                <w:sz w:val="24"/>
                <w:szCs w:val="24"/>
              </w:rPr>
            </w:pPr>
            <w:r>
              <w:rPr>
                <w:rFonts w:ascii="Cambria" w:hAnsi="Cambria" w:eastAsia="Cambria" w:cs="Cambria"/>
                <w:b/>
                <w:bCs/>
                <w:sz w:val="24"/>
                <w:szCs w:val="24"/>
                <w:rtl w:val="0"/>
              </w:rPr>
              <w:t>LEMBAR KERJA PRAKTIKUM</w:t>
            </w:r>
          </w:p>
          <w:p w14:paraId="00000004">
            <w:pPr>
              <w:spacing w:after="0" w:line="240" w:lineRule="auto"/>
              <w:rPr>
                <w:rFonts w:ascii="Cambria" w:hAnsi="Cambria" w:eastAsia="Cambria" w:cs="Cambria"/>
                <w:b/>
                <w:bCs/>
                <w:sz w:val="22"/>
                <w:szCs w:val="22"/>
              </w:rPr>
            </w:pPr>
            <w:r>
              <w:rPr>
                <w:rFonts w:ascii="Cambria" w:hAnsi="Cambria" w:eastAsia="Cambria" w:cs="Cambria"/>
                <w:b/>
                <w:bCs/>
                <w:sz w:val="22"/>
                <w:szCs w:val="22"/>
                <w:rtl w:val="0"/>
              </w:rPr>
              <w:t>ALGORITMA DAN PEMROGRAMAN II</w:t>
            </w:r>
          </w:p>
          <w:p w14:paraId="00000005">
            <w:pPr>
              <w:spacing w:after="0" w:line="240" w:lineRule="auto"/>
              <w:rPr>
                <w:rFonts w:ascii="Cambria" w:hAnsi="Cambria" w:eastAsia="Cambria" w:cs="Cambria"/>
                <w:sz w:val="22"/>
                <w:szCs w:val="22"/>
              </w:rPr>
            </w:pPr>
            <w:r>
              <w:rPr>
                <w:rFonts w:ascii="Cambria" w:hAnsi="Cambria" w:eastAsia="Cambria" w:cs="Cambria"/>
                <w:sz w:val="22"/>
                <w:szCs w:val="22"/>
                <w:rtl w:val="0"/>
              </w:rPr>
              <w:t>T.A. Genap 2025/2026</w:t>
            </w:r>
          </w:p>
        </w:tc>
        <w:tc>
          <w:p w14:paraId="00000006">
            <w:pPr>
              <w:spacing w:after="0" w:line="240" w:lineRule="auto"/>
              <w:jc w:val="center"/>
              <w:rPr>
                <w:rFonts w:ascii="Cambria" w:hAnsi="Cambria" w:eastAsia="Cambria" w:cs="Cambria"/>
                <w:b/>
                <w:bCs/>
                <w:sz w:val="22"/>
                <w:szCs w:val="22"/>
              </w:rPr>
            </w:pPr>
            <w:r>
              <w:rPr>
                <w:rFonts w:ascii="Cambria" w:hAnsi="Cambria" w:eastAsia="Cambria" w:cs="Cambria"/>
                <w:b/>
                <w:bCs/>
                <w:sz w:val="22"/>
                <w:szCs w:val="22"/>
                <w:rtl w:val="0"/>
              </w:rPr>
              <w:t xml:space="preserve">Nilai </w:t>
            </w:r>
          </w:p>
        </w:tc>
        <w:tc>
          <w:p w14:paraId="00000007">
            <w:pPr>
              <w:spacing w:after="0" w:line="240" w:lineRule="auto"/>
              <w:jc w:val="center"/>
              <w:rPr>
                <w:rFonts w:ascii="Cambria" w:hAnsi="Cambria" w:eastAsia="Cambria" w:cs="Cambria"/>
                <w:b/>
                <w:bCs/>
                <w:sz w:val="22"/>
                <w:szCs w:val="22"/>
              </w:rPr>
            </w:pPr>
            <w:r>
              <w:rPr>
                <w:rFonts w:ascii="Cambria" w:hAnsi="Cambria" w:eastAsia="Cambria" w:cs="Cambria"/>
                <w:b/>
                <w:bCs/>
                <w:sz w:val="22"/>
                <w:szCs w:val="22"/>
                <w:rtl w:val="0"/>
              </w:rPr>
              <w:t>Paraf Dosen</w:t>
            </w:r>
          </w:p>
        </w:tc>
      </w:tr>
      <w:tr w14:paraId="3F891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8" w:hRule="atLeast"/>
        </w:trPr>
        <w:tc>
          <w:tcPr>
            <w:vMerge w:val="continue"/>
            <w:vAlign w:val="center"/>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sz w:val="22"/>
                <w:szCs w:val="22"/>
              </w:rPr>
            </w:pPr>
          </w:p>
        </w:tc>
        <w:tc>
          <w:tcPr>
            <w:vMerge w:val="continue"/>
            <w:vAlign w:val="center"/>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sz w:val="22"/>
                <w:szCs w:val="22"/>
              </w:rPr>
            </w:pPr>
          </w:p>
        </w:tc>
        <w:tc>
          <w:p w14:paraId="0000000A">
            <w:pPr>
              <w:spacing w:after="0" w:line="240" w:lineRule="auto"/>
              <w:jc w:val="center"/>
              <w:rPr>
                <w:rFonts w:ascii="Cambria" w:hAnsi="Cambria" w:eastAsia="Cambria" w:cs="Cambria"/>
                <w:b/>
                <w:bCs/>
                <w:sz w:val="22"/>
                <w:szCs w:val="22"/>
              </w:rPr>
            </w:pPr>
          </w:p>
        </w:tc>
        <w:tc>
          <w:p w14:paraId="0000000B">
            <w:pPr>
              <w:spacing w:after="0" w:line="240" w:lineRule="auto"/>
              <w:jc w:val="center"/>
              <w:rPr>
                <w:rFonts w:ascii="Cambria" w:hAnsi="Cambria" w:eastAsia="Cambria" w:cs="Cambria"/>
                <w:b/>
                <w:bCs/>
                <w:sz w:val="22"/>
                <w:szCs w:val="22"/>
              </w:rPr>
            </w:pPr>
          </w:p>
        </w:tc>
      </w:tr>
    </w:tbl>
    <w:p w14:paraId="0000000C">
      <w:pPr>
        <w:spacing w:after="0"/>
        <w:rPr>
          <w:rFonts w:ascii="Cambria" w:hAnsi="Cambria" w:eastAsia="Cambria" w:cs="Cambria"/>
          <w:b/>
          <w:bCs/>
        </w:rPr>
      </w:pP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Identitas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694"/>
        </w:tabs>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Topik</w:t>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w:t>
      </w:r>
      <w:r>
        <w:rPr>
          <w:rFonts w:ascii="Cambria" w:hAnsi="Cambria" w:eastAsia="Cambria" w:cs="Cambria"/>
          <w:b w:val="0"/>
          <w:bCs w:val="0"/>
          <w:i/>
          <w:iCs/>
          <w:smallCaps w:val="0"/>
          <w:strike w:val="0"/>
          <w:color w:val="000000"/>
          <w:sz w:val="22"/>
          <w:szCs w:val="22"/>
          <w:u w:val="none"/>
          <w:shd w:val="clear" w:fill="auto"/>
          <w:vertAlign w:val="baseline"/>
          <w:rtl w:val="0"/>
        </w:rPr>
        <w:t>Python Variables</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694"/>
        </w:tabs>
        <w:spacing w:before="0" w:after="0" w:line="259" w:lineRule="auto"/>
        <w:ind w:left="720" w:right="0" w:firstLine="0"/>
        <w:jc w:val="left"/>
        <w:rPr>
          <w:rFonts w:hint="default" w:ascii="Cambria" w:hAnsi="Cambria" w:eastAsia="Cambria" w:cs="Cambria"/>
          <w:b w:val="0"/>
          <w:bCs w:val="0"/>
          <w:i w:val="0"/>
          <w:iCs w:val="0"/>
          <w:smallCaps w:val="0"/>
          <w:strike w:val="0"/>
          <w:color w:val="000000"/>
          <w:sz w:val="22"/>
          <w:szCs w:val="22"/>
          <w:u w:val="none"/>
          <w:shd w:val="clear" w:fill="auto"/>
          <w:vertAlign w:val="baseline"/>
          <w:lang w:val="en-US"/>
        </w:rPr>
      </w:pPr>
      <w:r>
        <w:rPr>
          <w:rFonts w:ascii="Cambria" w:hAnsi="Cambria" w:eastAsia="Cambria" w:cs="Cambria"/>
          <w:b w:val="0"/>
          <w:bCs w:val="0"/>
          <w:i w:val="0"/>
          <w:iCs w:val="0"/>
          <w:smallCaps w:val="0"/>
          <w:strike w:val="0"/>
          <w:color w:val="000000"/>
          <w:sz w:val="22"/>
          <w:szCs w:val="22"/>
          <w:u w:val="none"/>
          <w:shd w:val="clear" w:fill="auto"/>
          <w:vertAlign w:val="baseline"/>
          <w:rtl w:val="0"/>
        </w:rPr>
        <w:t>Kelas</w:t>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w:t>
      </w:r>
      <w:r>
        <w:rPr>
          <w:rFonts w:hint="default" w:ascii="Cambria" w:hAnsi="Cambria" w:eastAsia="Cambria" w:cs="Cambria"/>
          <w:b w:val="0"/>
          <w:bCs w:val="0"/>
          <w:i w:val="0"/>
          <w:iCs w:val="0"/>
          <w:smallCaps w:val="0"/>
          <w:strike w:val="0"/>
          <w:color w:val="000000"/>
          <w:sz w:val="22"/>
          <w:szCs w:val="22"/>
          <w:u w:val="none"/>
          <w:shd w:val="clear" w:fill="auto"/>
          <w:vertAlign w:val="baseline"/>
          <w:rtl w:val="0"/>
          <w:lang w:val="en-US"/>
        </w:rPr>
        <w:t>2.A</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694"/>
        </w:tabs>
        <w:spacing w:before="0" w:after="0" w:line="259" w:lineRule="auto"/>
        <w:ind w:left="720" w:right="0" w:firstLine="0"/>
        <w:jc w:val="left"/>
        <w:rPr>
          <w:rFonts w:hint="default" w:ascii="Cambria" w:hAnsi="Cambria" w:eastAsia="Cambria" w:cs="Cambria"/>
          <w:b w:val="0"/>
          <w:bCs w:val="0"/>
          <w:i w:val="0"/>
          <w:iCs w:val="0"/>
          <w:smallCaps w:val="0"/>
          <w:strike w:val="0"/>
          <w:color w:val="000000"/>
          <w:sz w:val="22"/>
          <w:szCs w:val="22"/>
          <w:u w:val="none"/>
          <w:shd w:val="clear" w:fill="auto"/>
          <w:vertAlign w:val="baseline"/>
          <w:lang w:val="en-US"/>
        </w:rPr>
      </w:pPr>
      <w:r>
        <w:rPr>
          <w:rFonts w:ascii="Cambria" w:hAnsi="Cambria" w:eastAsia="Cambria" w:cs="Cambria"/>
          <w:b w:val="0"/>
          <w:bCs w:val="0"/>
          <w:i w:val="0"/>
          <w:iCs w:val="0"/>
          <w:smallCaps w:val="0"/>
          <w:strike w:val="0"/>
          <w:color w:val="000000"/>
          <w:sz w:val="22"/>
          <w:szCs w:val="22"/>
          <w:u w:val="none"/>
          <w:shd w:val="clear" w:fill="auto"/>
          <w:vertAlign w:val="baseline"/>
          <w:rtl w:val="0"/>
        </w:rPr>
        <w:t>Nama</w:t>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w:t>
      </w:r>
      <w:r>
        <w:rPr>
          <w:rFonts w:hint="default" w:ascii="Cambria" w:hAnsi="Cambria" w:eastAsia="Cambria" w:cs="Cambria"/>
          <w:b w:val="0"/>
          <w:bCs w:val="0"/>
          <w:i w:val="0"/>
          <w:iCs w:val="0"/>
          <w:smallCaps w:val="0"/>
          <w:strike w:val="0"/>
          <w:color w:val="000000"/>
          <w:sz w:val="22"/>
          <w:szCs w:val="22"/>
          <w:u w:val="none"/>
          <w:shd w:val="clear" w:fill="auto"/>
          <w:vertAlign w:val="baseline"/>
          <w:rtl w:val="0"/>
          <w:lang w:val="en-US"/>
        </w:rPr>
        <w:t>PASYA NIZARULLAH</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694"/>
        </w:tabs>
        <w:spacing w:before="0" w:after="0" w:line="259" w:lineRule="auto"/>
        <w:ind w:left="720" w:right="0" w:firstLine="0"/>
        <w:jc w:val="left"/>
        <w:rPr>
          <w:rFonts w:hint="default" w:ascii="Cambria" w:hAnsi="Cambria" w:eastAsia="Cambria" w:cs="Cambria"/>
          <w:b w:val="0"/>
          <w:bCs w:val="0"/>
          <w:i w:val="0"/>
          <w:iCs w:val="0"/>
          <w:smallCaps w:val="0"/>
          <w:strike w:val="0"/>
          <w:color w:val="000000"/>
          <w:sz w:val="22"/>
          <w:szCs w:val="22"/>
          <w:u w:val="none"/>
          <w:shd w:val="clear" w:fill="auto"/>
          <w:vertAlign w:val="baseline"/>
          <w:lang w:val="en-US"/>
        </w:rPr>
      </w:pPr>
      <w:r>
        <w:rPr>
          <w:rFonts w:ascii="Cambria" w:hAnsi="Cambria" w:eastAsia="Cambria" w:cs="Cambria"/>
          <w:b w:val="0"/>
          <w:bCs w:val="0"/>
          <w:i w:val="0"/>
          <w:iCs w:val="0"/>
          <w:smallCaps w:val="0"/>
          <w:strike w:val="0"/>
          <w:color w:val="000000"/>
          <w:sz w:val="22"/>
          <w:szCs w:val="22"/>
          <w:u w:val="none"/>
          <w:shd w:val="clear" w:fill="auto"/>
          <w:vertAlign w:val="baseline"/>
          <w:rtl w:val="0"/>
        </w:rPr>
        <w:t>Tanggal Pengerjaan</w:t>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w:t>
      </w:r>
      <w:r>
        <w:rPr>
          <w:rFonts w:hint="default" w:ascii="Cambria" w:hAnsi="Cambria" w:eastAsia="Cambria" w:cs="Cambria"/>
          <w:b w:val="0"/>
          <w:bCs w:val="0"/>
          <w:i w:val="0"/>
          <w:iCs w:val="0"/>
          <w:smallCaps w:val="0"/>
          <w:strike w:val="0"/>
          <w:color w:val="000000"/>
          <w:sz w:val="22"/>
          <w:szCs w:val="22"/>
          <w:u w:val="none"/>
          <w:shd w:val="clear" w:fill="auto"/>
          <w:vertAlign w:val="baseline"/>
          <w:rtl w:val="0"/>
          <w:lang w:val="en-US"/>
        </w:rPr>
        <w:t>22,02,2026</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Tujuan</w:t>
      </w:r>
    </w:p>
    <w:p w14:paraId="0000001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 xml:space="preserve">Mahasiswa </w:t>
      </w:r>
      <w:r>
        <w:rPr>
          <w:rFonts w:ascii="Cambria" w:hAnsi="Cambria" w:eastAsia="Cambria" w:cs="Cambria"/>
          <w:b w:val="0"/>
          <w:bCs w:val="0"/>
          <w:i w:val="0"/>
          <w:iCs w:val="0"/>
          <w:smallCaps w:val="0"/>
          <w:strike w:val="0"/>
          <w:color w:val="000000"/>
          <w:sz w:val="22"/>
          <w:szCs w:val="22"/>
          <w:highlight w:val="white"/>
          <w:u w:val="none"/>
          <w:vertAlign w:val="baseline"/>
          <w:rtl w:val="0"/>
        </w:rPr>
        <w:t>Mampu memahami variable dalam bahasa pemrograman python</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Instruksi Pengerjaan</w:t>
      </w:r>
    </w:p>
    <w:p w14:paraId="0000001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Cobalah semua </w:t>
      </w:r>
      <w:r>
        <w:rPr>
          <w:rFonts w:ascii="Cambria" w:hAnsi="Cambria" w:eastAsia="Cambria" w:cs="Cambria"/>
          <w:b w:val="0"/>
          <w:bCs w:val="0"/>
          <w:i/>
          <w:iCs/>
          <w:smallCaps w:val="0"/>
          <w:strike w:val="0"/>
          <w:color w:val="000000"/>
          <w:sz w:val="22"/>
          <w:szCs w:val="22"/>
          <w:u w:val="none"/>
          <w:shd w:val="clear" w:fill="auto"/>
          <w:vertAlign w:val="baseline"/>
          <w:rtl w:val="0"/>
        </w:rPr>
        <w:t>script</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python yang ada pada modul materi.</w:t>
      </w:r>
    </w:p>
    <w:p w14:paraId="000000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Copy-paste </w:t>
      </w:r>
      <w:r>
        <w:rPr>
          <w:rFonts w:ascii="Cambria" w:hAnsi="Cambria" w:eastAsia="Cambria" w:cs="Cambria"/>
          <w:b w:val="0"/>
          <w:bCs w:val="0"/>
          <w:i/>
          <w:iCs/>
          <w:smallCaps w:val="0"/>
          <w:strike w:val="0"/>
          <w:color w:val="000000"/>
          <w:sz w:val="22"/>
          <w:szCs w:val="22"/>
          <w:u w:val="none"/>
          <w:shd w:val="clear" w:fill="auto"/>
          <w:vertAlign w:val="baseline"/>
          <w:rtl w:val="0"/>
        </w:rPr>
        <w:t>script</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python pada box </w:t>
      </w:r>
      <w:r>
        <w:rPr>
          <w:rFonts w:ascii="Cambria" w:hAnsi="Cambria" w:eastAsia="Cambria" w:cs="Cambria"/>
          <w:b/>
          <w:bCs/>
          <w:i w:val="0"/>
          <w:iCs w:val="0"/>
          <w:smallCaps w:val="0"/>
          <w:strike w:val="0"/>
          <w:color w:val="000000"/>
          <w:sz w:val="22"/>
          <w:szCs w:val="22"/>
          <w:u w:val="none"/>
          <w:shd w:val="clear" w:fill="auto"/>
          <w:vertAlign w:val="baseline"/>
          <w:rtl w:val="0"/>
        </w:rPr>
        <w:t>Code</w:t>
      </w:r>
    </w:p>
    <w:p w14:paraId="000000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SS Output dimulai dari path tempat file.py disimpan. Contoh:</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Pr>
        <w:drawing>
          <wp:inline distT="0" distB="0" distL="0" distR="0">
            <wp:extent cx="5321300" cy="330200"/>
            <wp:effectExtent l="0" t="0" r="0" b="0"/>
            <wp:docPr id="1923970722" name="image1.png"/>
            <wp:cNvGraphicFramePr/>
            <a:graphic xmlns:a="http://schemas.openxmlformats.org/drawingml/2006/main">
              <a:graphicData uri="http://schemas.openxmlformats.org/drawingml/2006/picture">
                <pic:pic xmlns:pic="http://schemas.openxmlformats.org/drawingml/2006/picture">
                  <pic:nvPicPr>
                    <pic:cNvPr id="1923970722" name="image1.png"/>
                    <pic:cNvPicPr preferRelativeResize="0"/>
                  </pic:nvPicPr>
                  <pic:blipFill>
                    <a:blip r:embed="rId8"/>
                    <a:srcRect/>
                    <a:stretch>
                      <a:fillRect/>
                    </a:stretch>
                  </pic:blipFill>
                  <pic:spPr>
                    <a:xfrm>
                      <a:off x="0" y="0"/>
                      <a:ext cx="5321573" cy="330217"/>
                    </a:xfrm>
                    <a:prstGeom prst="rect">
                      <a:avLst/>
                    </a:prstGeom>
                  </pic:spPr>
                </pic:pic>
              </a:graphicData>
            </a:graphic>
          </wp:inline>
        </w:drawing>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Hasil Pengerjaan</w:t>
      </w:r>
    </w:p>
    <w:p w14:paraId="0000001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Membuat dan menggunakan variable: Buat variable var, nilai dan nama_mahasiswa seperti contoh</w:t>
      </w:r>
    </w:p>
    <w:tbl>
      <w:tblPr>
        <w:tblStyle w:val="42"/>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4C5AC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 xml:space="preserve">Code: </w:t>
            </w:r>
          </w:p>
          <w:p w14:paraId="12685D13">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var</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p>
          <w:p w14:paraId="2B320DFC">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nilai</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90</w:t>
            </w:r>
          </w:p>
          <w:p w14:paraId="59C0BB07">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nama_mahasiswa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lang w:val="en-US"/>
              </w:rPr>
              <w:t>pasya nizarullah</w:t>
            </w:r>
            <w:r>
              <w:rPr>
                <w:rFonts w:hint="default" w:ascii="Consolas" w:hAnsi="Consolas" w:eastAsia="Consolas" w:cs="Consolas"/>
                <w:i w:val="0"/>
                <w:iCs w:val="0"/>
                <w:color w:val="CE9178"/>
                <w:sz w:val="20"/>
                <w:szCs w:val="20"/>
                <w:u w:val="none"/>
                <w:shd w:val="clear" w:fill="1F1F1F"/>
                <w:vertAlign w:val="baseline"/>
              </w:rPr>
              <w:t>"</w:t>
            </w:r>
          </w:p>
          <w:p w14:paraId="21AB6BE6">
            <w:pPr>
              <w:pStyle w:val="16"/>
              <w:keepNext w:val="0"/>
              <w:keepLines w:val="0"/>
              <w:widowControl/>
              <w:suppressLineNumbers w:val="0"/>
              <w:shd w:val="clear" w:fill="1F1F1F"/>
              <w:bidi w:val="0"/>
              <w:spacing w:before="0" w:beforeAutospacing="0" w:after="0" w:afterAutospacing="0" w:line="10" w:lineRule="atLeast"/>
            </w:pPr>
          </w:p>
          <w:p w14:paraId="3AE95943">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"Nomor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var</w:t>
            </w:r>
            <w:r>
              <w:rPr>
                <w:rFonts w:hint="default" w:ascii="Consolas" w:hAnsi="Consolas" w:eastAsia="Consolas" w:cs="Consolas"/>
                <w:i w:val="0"/>
                <w:iCs w:val="0"/>
                <w:color w:val="CCCCCC"/>
                <w:sz w:val="20"/>
                <w:szCs w:val="20"/>
                <w:u w:val="none"/>
                <w:shd w:val="clear" w:fill="1F1F1F"/>
                <w:vertAlign w:val="baseline"/>
              </w:rPr>
              <w:t>)</w:t>
            </w:r>
          </w:p>
          <w:p w14:paraId="2559B98D">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"Nilai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nilai</w:t>
            </w:r>
            <w:r>
              <w:rPr>
                <w:rFonts w:hint="default" w:ascii="Consolas" w:hAnsi="Consolas" w:eastAsia="Consolas" w:cs="Consolas"/>
                <w:i w:val="0"/>
                <w:iCs w:val="0"/>
                <w:color w:val="CCCCCC"/>
                <w:sz w:val="20"/>
                <w:szCs w:val="20"/>
                <w:u w:val="none"/>
                <w:shd w:val="clear" w:fill="1F1F1F"/>
                <w:vertAlign w:val="baseline"/>
              </w:rPr>
              <w:t>)</w:t>
            </w:r>
          </w:p>
          <w:p w14:paraId="3D728E50">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"Nama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nama_mahasiswa</w:t>
            </w:r>
            <w:r>
              <w:rPr>
                <w:rFonts w:hint="default" w:ascii="Consolas" w:hAnsi="Consolas" w:eastAsia="Consolas" w:cs="Consolas"/>
                <w:i w:val="0"/>
                <w:iCs w:val="0"/>
                <w:color w:val="CCCCCC"/>
                <w:sz w:val="20"/>
                <w:szCs w:val="20"/>
                <w:u w:val="none"/>
                <w:shd w:val="clear" w:fill="1F1F1F"/>
                <w:vertAlign w:val="baseline"/>
              </w:rPr>
              <w:t>)</w:t>
            </w:r>
          </w:p>
          <w:p w14:paraId="4F9E9F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SimSun" w:hAnsi="SimSun" w:eastAsia="SimSun" w:cs="SimSun"/>
                <w:sz w:val="24"/>
                <w:szCs w:val="24"/>
              </w:rPr>
            </w:pPr>
          </w:p>
        </w:tc>
      </w:tr>
      <w:tr w14:paraId="62FD9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4572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5105400" cy="457200"/>
                          </a:xfrm>
                          <a:prstGeom prst="rect">
                            <a:avLst/>
                          </a:prstGeom>
                          <a:noFill/>
                          <a:ln w="9525">
                            <a:noFill/>
                          </a:ln>
                        </pic:spPr>
                      </pic:pic>
                    </a:graphicData>
                  </a:graphic>
                </wp:inline>
              </w:drawing>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bl>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2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Membuat dan menggunakan variable: buat variable Nama dengan nilai “Budi”, tampilkan veriabel nama</w:t>
      </w:r>
    </w:p>
    <w:tbl>
      <w:tblPr>
        <w:tblStyle w:val="43"/>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003C9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tl w:val="0"/>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752288F9">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nama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"Budi"</w:t>
            </w:r>
          </w:p>
          <w:p w14:paraId="6F33674D">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nama</w:t>
            </w:r>
            <w:r>
              <w:rPr>
                <w:rFonts w:hint="default" w:ascii="Consolas" w:hAnsi="Consolas" w:eastAsia="Consolas" w:cs="Consolas"/>
                <w:i w:val="0"/>
                <w:iCs w:val="0"/>
                <w:color w:val="CCCCCC"/>
                <w:sz w:val="20"/>
                <w:szCs w:val="20"/>
                <w:u w:val="none"/>
                <w:shd w:val="clear" w:fill="1F1F1F"/>
                <w:vertAlign w:val="baseline"/>
              </w:rPr>
              <w:t>)</w:t>
            </w:r>
          </w:p>
          <w:p w14:paraId="6FE196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SimSun" w:hAnsi="SimSun" w:eastAsia="SimSun" w:cs="SimSun"/>
                <w:sz w:val="24"/>
                <w:szCs w:val="24"/>
                <w:rtl w:val="0"/>
              </w:rPr>
            </w:pP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74AA1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3714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5105400" cy="371475"/>
                          </a:xfrm>
                          <a:prstGeom prst="rect">
                            <a:avLst/>
                          </a:prstGeom>
                          <a:noFill/>
                          <a:ln w="9525">
                            <a:noFill/>
                          </a:ln>
                        </pic:spPr>
                      </pic:pic>
                    </a:graphicData>
                  </a:graphic>
                </wp:inline>
              </w:drawing>
            </w:r>
          </w:p>
        </w:tc>
      </w:tr>
      <w:tr w14:paraId="5B736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 xml:space="preserve">Jelaskan: </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SimSun" w:hAnsi="SimSun" w:eastAsia="SimSun" w:cs="SimSun"/>
                <w:sz w:val="24"/>
                <w:szCs w:val="24"/>
              </w:rPr>
              <w:t xml:space="preserve">Variabel </w:t>
            </w:r>
            <w:r>
              <w:rPr>
                <w:rStyle w:val="14"/>
                <w:rFonts w:ascii="SimSun" w:hAnsi="SimSun" w:eastAsia="SimSun" w:cs="SimSun"/>
                <w:sz w:val="24"/>
                <w:szCs w:val="24"/>
              </w:rPr>
              <w:t>Nama</w:t>
            </w:r>
            <w:r>
              <w:rPr>
                <w:rFonts w:ascii="SimSun" w:hAnsi="SimSun" w:eastAsia="SimSun" w:cs="SimSun"/>
                <w:sz w:val="24"/>
                <w:szCs w:val="24"/>
              </w:rPr>
              <w:t xml:space="preserve"> digunakan untuk menyimpan data bertipe string yaitu "Budi".</w:t>
            </w:r>
            <w:r>
              <w:rPr>
                <w:rFonts w:ascii="SimSun" w:hAnsi="SimSun" w:eastAsia="SimSun" w:cs="SimSun"/>
                <w:sz w:val="24"/>
                <w:szCs w:val="24"/>
              </w:rPr>
              <w:br w:type="textWrapping"/>
            </w:r>
            <w:r>
              <w:rPr>
                <w:rFonts w:ascii="SimSun" w:hAnsi="SimSun" w:eastAsia="SimSun" w:cs="SimSun"/>
                <w:sz w:val="24"/>
                <w:szCs w:val="24"/>
              </w:rPr>
              <w:t xml:space="preserve">Perintah </w:t>
            </w:r>
            <w:r>
              <w:rPr>
                <w:rStyle w:val="14"/>
                <w:rFonts w:ascii="SimSun" w:hAnsi="SimSun" w:eastAsia="SimSun" w:cs="SimSun"/>
                <w:sz w:val="24"/>
                <w:szCs w:val="24"/>
              </w:rPr>
              <w:t>print(Nama)</w:t>
            </w:r>
            <w:r>
              <w:rPr>
                <w:rFonts w:ascii="SimSun" w:hAnsi="SimSun" w:eastAsia="SimSun" w:cs="SimSun"/>
                <w:sz w:val="24"/>
                <w:szCs w:val="24"/>
              </w:rPr>
              <w:t xml:space="preserve"> digunakan untuk menampilkan isi dari variabel tersebut ke layar.</w:t>
            </w:r>
          </w:p>
        </w:tc>
      </w:tr>
    </w:tbl>
    <w:p w14:paraId="0000002A">
      <w:pPr>
        <w:rPr>
          <w:rFonts w:ascii="Cambria" w:hAnsi="Cambria" w:eastAsia="Cambria" w:cs="Cambria"/>
        </w:rPr>
      </w:pPr>
    </w:p>
    <w:p w14:paraId="0000002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Memasukkan nilai baru ke variable yang sudah ada: Buat variable umur, kemudian beri nilai bar uke variable umur, seperti contoh</w:t>
      </w:r>
    </w:p>
    <w:tbl>
      <w:tblPr>
        <w:tblStyle w:val="44"/>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2B464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SimSun" w:hAnsi="SimSun" w:eastAsia="SimSun" w:cs="SimSun"/>
                <w:sz w:val="24"/>
                <w:szCs w:val="24"/>
              </w:rPr>
              <w:t>umur = 18</w:t>
            </w:r>
            <w:r>
              <w:rPr>
                <w:rFonts w:ascii="SimSun" w:hAnsi="SimSun" w:eastAsia="SimSun" w:cs="SimSun"/>
                <w:sz w:val="24"/>
                <w:szCs w:val="24"/>
              </w:rPr>
              <w:br w:type="textWrapping"/>
            </w:r>
            <w:r>
              <w:rPr>
                <w:rFonts w:ascii="SimSun" w:hAnsi="SimSun" w:eastAsia="SimSun" w:cs="SimSun"/>
                <w:sz w:val="24"/>
                <w:szCs w:val="24"/>
              </w:rPr>
              <w:t>print(umur)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umur = 20</w:t>
            </w:r>
            <w:r>
              <w:rPr>
                <w:rFonts w:ascii="SimSun" w:hAnsi="SimSun" w:eastAsia="SimSun" w:cs="SimSun"/>
                <w:sz w:val="24"/>
                <w:szCs w:val="24"/>
              </w:rPr>
              <w:br w:type="textWrapping"/>
            </w:r>
            <w:r>
              <w:rPr>
                <w:rFonts w:ascii="SimSun" w:hAnsi="SimSun" w:eastAsia="SimSun" w:cs="SimSun"/>
                <w:sz w:val="24"/>
                <w:szCs w:val="24"/>
              </w:rPr>
              <w:t>print(umur)</w:t>
            </w:r>
          </w:p>
        </w:tc>
      </w:tr>
      <w:tr w14:paraId="6BA1D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428625"/>
                  <wp:effectExtent l="0" t="0" r="0" b="31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1"/>
                          <a:stretch>
                            <a:fillRect/>
                          </a:stretch>
                        </pic:blipFill>
                        <pic:spPr>
                          <a:xfrm>
                            <a:off x="0" y="0"/>
                            <a:ext cx="5105400" cy="428625"/>
                          </a:xfrm>
                          <a:prstGeom prst="rect">
                            <a:avLst/>
                          </a:prstGeom>
                          <a:noFill/>
                          <a:ln w="9525">
                            <a:noFill/>
                          </a:ln>
                        </pic:spPr>
                      </pic:pic>
                    </a:graphicData>
                  </a:graphic>
                </wp:inline>
              </w:drawing>
            </w:r>
          </w:p>
        </w:tc>
      </w:tr>
    </w:tbl>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3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Memasukkan nilai baru ke variable yang sudah ada: buat variable Tabungan, beri nilai bar uke variable Tabungan kemudian tampilkan hasilnya</w:t>
      </w:r>
    </w:p>
    <w:tbl>
      <w:tblPr>
        <w:tblStyle w:val="45"/>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62FB1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SimSun" w:hAnsi="SimSun" w:eastAsia="SimSun" w:cs="SimSun"/>
                <w:sz w:val="24"/>
                <w:szCs w:val="24"/>
              </w:rPr>
              <w:t>Tabungan = 500000</w:t>
            </w:r>
            <w:r>
              <w:rPr>
                <w:rFonts w:ascii="SimSun" w:hAnsi="SimSun" w:eastAsia="SimSun" w:cs="SimSun"/>
                <w:sz w:val="24"/>
                <w:szCs w:val="24"/>
              </w:rPr>
              <w:br w:type="textWrapping"/>
            </w:r>
            <w:r>
              <w:rPr>
                <w:rFonts w:ascii="SimSun" w:hAnsi="SimSun" w:eastAsia="SimSun" w:cs="SimSun"/>
                <w:sz w:val="24"/>
                <w:szCs w:val="24"/>
              </w:rPr>
              <w:t>print(Tabungan)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Tabungan = 750000</w:t>
            </w:r>
            <w:r>
              <w:rPr>
                <w:rFonts w:ascii="SimSun" w:hAnsi="SimSun" w:eastAsia="SimSun" w:cs="SimSun"/>
                <w:sz w:val="24"/>
                <w:szCs w:val="24"/>
              </w:rPr>
              <w:br w:type="textWrapping"/>
            </w:r>
            <w:r>
              <w:rPr>
                <w:rFonts w:ascii="SimSun" w:hAnsi="SimSun" w:eastAsia="SimSun" w:cs="SimSun"/>
                <w:sz w:val="24"/>
                <w:szCs w:val="24"/>
              </w:rPr>
              <w:t>print(Tabungan)</w:t>
            </w:r>
          </w:p>
        </w:tc>
      </w:tr>
      <w:tr w14:paraId="1A8B4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2667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tretch>
                            <a:fillRect/>
                          </a:stretch>
                        </pic:blipFill>
                        <pic:spPr>
                          <a:xfrm>
                            <a:off x="0" y="0"/>
                            <a:ext cx="5105400" cy="266700"/>
                          </a:xfrm>
                          <a:prstGeom prst="rect">
                            <a:avLst/>
                          </a:prstGeom>
                          <a:noFill/>
                          <a:ln w="9525">
                            <a:noFill/>
                          </a:ln>
                        </pic:spPr>
                      </pic:pic>
                    </a:graphicData>
                  </a:graphic>
                </wp:inline>
              </w:drawing>
            </w:r>
          </w:p>
        </w:tc>
      </w:tr>
      <w:tr w14:paraId="5EA4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tl w:val="0"/>
              </w:rPr>
            </w:pPr>
            <w:r>
              <w:rPr>
                <w:rFonts w:ascii="Cambria" w:hAnsi="Cambria" w:eastAsia="Cambria" w:cs="Cambria"/>
                <w:b/>
                <w:bCs/>
                <w:i w:val="0"/>
                <w:iCs w:val="0"/>
                <w:smallCaps w:val="0"/>
                <w:strike w:val="0"/>
                <w:color w:val="000000"/>
                <w:sz w:val="22"/>
                <w:szCs w:val="22"/>
                <w:u w:val="none"/>
                <w:shd w:val="clear" w:fill="auto"/>
                <w:vertAlign w:val="baseline"/>
                <w:rtl w:val="0"/>
              </w:rPr>
              <w:t>Jelaskan:</w:t>
            </w:r>
          </w:p>
          <w:p w14:paraId="47242842">
            <w:pPr>
              <w:pStyle w:val="16"/>
              <w:keepNext w:val="0"/>
              <w:keepLines w:val="0"/>
              <w:widowControl/>
              <w:suppressLineNumbers w:val="0"/>
              <w:spacing w:line="240" w:lineRule="auto"/>
            </w:pPr>
            <w:r>
              <w:t xml:space="preserve">Variabel </w:t>
            </w:r>
            <w:r>
              <w:rPr>
                <w:rStyle w:val="14"/>
              </w:rPr>
              <w:t>Tabungan</w:t>
            </w:r>
            <w:r>
              <w:t xml:space="preserve"> awalnya bernilai 500000.</w:t>
            </w:r>
            <w:r>
              <w:br w:type="textWrapping"/>
            </w:r>
            <w:r>
              <w:t>Kemudian nilainya diganti menjadi 750000.</w:t>
            </w:r>
            <w:r>
              <w:br w:type="textWrapping"/>
            </w:r>
            <w:r>
              <w:t>Python memperbolehkan kita mengganti nilai variabel yang sudah dibuat sebelumnya.</w:t>
            </w:r>
          </w:p>
          <w:p w14:paraId="4C00EA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tl w:val="0"/>
              </w:rPr>
            </w:pP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p>
        </w:tc>
      </w:tr>
    </w:tbl>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firstLine="0"/>
        <w:jc w:val="both"/>
        <w:rPr>
          <w:rFonts w:ascii="Cambria" w:hAnsi="Cambria" w:eastAsia="Cambria" w:cs="Cambria"/>
          <w:b w:val="0"/>
          <w:bCs w:val="0"/>
          <w:i w:val="0"/>
          <w:iCs w:val="0"/>
          <w:smallCaps w:val="0"/>
          <w:strike w:val="0"/>
          <w:color w:val="000000"/>
          <w:sz w:val="22"/>
          <w:szCs w:val="22"/>
          <w:u w:val="none"/>
          <w:shd w:val="clear" w:fill="auto"/>
          <w:vertAlign w:val="baseline"/>
        </w:rPr>
      </w:pP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3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Shortcut Operators</w:t>
      </w:r>
    </w:p>
    <w:tbl>
      <w:tblPr>
        <w:tblStyle w:val="46"/>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443CB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13D7F4EC">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6A9955"/>
                <w:sz w:val="20"/>
                <w:szCs w:val="20"/>
                <w:u w:val="none"/>
                <w:shd w:val="clear" w:fill="1F1F1F"/>
                <w:vertAlign w:val="baseline"/>
              </w:rPr>
              <w:t>#Shortcut operator tambah</w:t>
            </w:r>
          </w:p>
          <w:p w14:paraId="5C3745A2">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10</w:t>
            </w:r>
          </w:p>
          <w:p w14:paraId="6A4A1138">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5</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a = a + 5</w:t>
            </w:r>
          </w:p>
          <w:p w14:paraId="413CC5F5">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a setelah penambahan:"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a</w:t>
            </w:r>
            <w:r>
              <w:rPr>
                <w:rFonts w:hint="default" w:ascii="Consolas" w:hAnsi="Consolas" w:eastAsia="Consolas" w:cs="Consolas"/>
                <w:i w:val="0"/>
                <w:iCs w:val="0"/>
                <w:color w:val="CCCCCC"/>
                <w:sz w:val="20"/>
                <w:szCs w:val="20"/>
                <w:u w:val="none"/>
                <w:shd w:val="clear" w:fill="1F1F1F"/>
                <w:vertAlign w:val="baseline"/>
              </w:rPr>
              <w:t>)</w:t>
            </w:r>
          </w:p>
          <w:p w14:paraId="6DA92AC7">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kurang</w:t>
            </w:r>
          </w:p>
          <w:p w14:paraId="5404C26A">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b</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20</w:t>
            </w:r>
          </w:p>
          <w:p w14:paraId="46AB1509">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b</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8</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b = b - 8</w:t>
            </w:r>
          </w:p>
          <w:p w14:paraId="320AEDCA">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b setelah pengurangan:"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b</w:t>
            </w:r>
            <w:r>
              <w:rPr>
                <w:rFonts w:hint="default" w:ascii="Consolas" w:hAnsi="Consolas" w:eastAsia="Consolas" w:cs="Consolas"/>
                <w:i w:val="0"/>
                <w:iCs w:val="0"/>
                <w:color w:val="CCCCCC"/>
                <w:sz w:val="20"/>
                <w:szCs w:val="20"/>
                <w:u w:val="none"/>
                <w:shd w:val="clear" w:fill="1F1F1F"/>
                <w:vertAlign w:val="baseline"/>
              </w:rPr>
              <w:t>)</w:t>
            </w:r>
          </w:p>
          <w:p w14:paraId="14613EA2">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kali</w:t>
            </w:r>
          </w:p>
          <w:p w14:paraId="2C4F5A95">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c</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4</w:t>
            </w:r>
          </w:p>
          <w:p w14:paraId="2B3D2AB8">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c</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c = c * 3</w:t>
            </w:r>
          </w:p>
          <w:p w14:paraId="41DE6F3B">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c setelah perkalian:"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c</w:t>
            </w:r>
            <w:r>
              <w:rPr>
                <w:rFonts w:hint="default" w:ascii="Consolas" w:hAnsi="Consolas" w:eastAsia="Consolas" w:cs="Consolas"/>
                <w:i w:val="0"/>
                <w:iCs w:val="0"/>
                <w:color w:val="CCCCCC"/>
                <w:sz w:val="20"/>
                <w:szCs w:val="20"/>
                <w:u w:val="none"/>
                <w:shd w:val="clear" w:fill="1F1F1F"/>
                <w:vertAlign w:val="baseline"/>
              </w:rPr>
              <w:t>)</w:t>
            </w:r>
          </w:p>
          <w:p w14:paraId="27CD4457">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bagi</w:t>
            </w:r>
          </w:p>
          <w:p w14:paraId="3CFBFA7D">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d</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15</w:t>
            </w:r>
          </w:p>
          <w:p w14:paraId="7F2A5B74">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d</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5</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d = d / 5</w:t>
            </w:r>
          </w:p>
          <w:p w14:paraId="04CE7B69">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d setelah pembagian:"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d</w:t>
            </w:r>
            <w:r>
              <w:rPr>
                <w:rFonts w:hint="default" w:ascii="Consolas" w:hAnsi="Consolas" w:eastAsia="Consolas" w:cs="Consolas"/>
                <w:i w:val="0"/>
                <w:iCs w:val="0"/>
                <w:color w:val="CCCCCC"/>
                <w:sz w:val="20"/>
                <w:szCs w:val="20"/>
                <w:u w:val="none"/>
                <w:shd w:val="clear" w:fill="1F1F1F"/>
                <w:vertAlign w:val="baseline"/>
              </w:rPr>
              <w:t>)</w:t>
            </w:r>
          </w:p>
          <w:p w14:paraId="0473015D">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modulus</w:t>
            </w:r>
          </w:p>
          <w:p w14:paraId="692DA436">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e</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17</w:t>
            </w:r>
          </w:p>
          <w:p w14:paraId="548C0C7D">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e</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e = e % 3</w:t>
            </w:r>
          </w:p>
          <w:p w14:paraId="14C592C8">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e setelah modulus:"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e</w:t>
            </w:r>
            <w:r>
              <w:rPr>
                <w:rFonts w:hint="default" w:ascii="Consolas" w:hAnsi="Consolas" w:eastAsia="Consolas" w:cs="Consolas"/>
                <w:i w:val="0"/>
                <w:iCs w:val="0"/>
                <w:color w:val="CCCCCC"/>
                <w:sz w:val="20"/>
                <w:szCs w:val="20"/>
                <w:u w:val="none"/>
                <w:shd w:val="clear" w:fill="1F1F1F"/>
                <w:vertAlign w:val="baseline"/>
              </w:rPr>
              <w:t>)    </w:t>
            </w:r>
          </w:p>
          <w:p w14:paraId="714ED782">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pangkat</w:t>
            </w:r>
          </w:p>
          <w:p w14:paraId="05E60784">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f</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p>
          <w:p w14:paraId="6CA8E551">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f</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f = f ** 3</w:t>
            </w:r>
          </w:p>
          <w:p w14:paraId="30D7FAF4">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f setelah pangkat:"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f</w:t>
            </w:r>
            <w:r>
              <w:rPr>
                <w:rFonts w:hint="default" w:ascii="Consolas" w:hAnsi="Consolas" w:eastAsia="Consolas" w:cs="Consolas"/>
                <w:i w:val="0"/>
                <w:iCs w:val="0"/>
                <w:color w:val="CCCCCC"/>
                <w:sz w:val="20"/>
                <w:szCs w:val="20"/>
                <w:u w:val="none"/>
                <w:shd w:val="clear" w:fill="1F1F1F"/>
                <w:vertAlign w:val="baseline"/>
              </w:rPr>
              <w:t>)</w:t>
            </w:r>
          </w:p>
          <w:p w14:paraId="2214F34E">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6A9955"/>
                <w:sz w:val="20"/>
                <w:szCs w:val="20"/>
                <w:u w:val="none"/>
                <w:shd w:val="clear" w:fill="1F1F1F"/>
                <w:vertAlign w:val="baseline"/>
              </w:rPr>
              <w:t>#shortcut operator floor division</w:t>
            </w:r>
          </w:p>
          <w:p w14:paraId="7E8DBEDF">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g</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10</w:t>
            </w:r>
          </w:p>
          <w:p w14:paraId="212FFA00">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g</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g = g // 3</w:t>
            </w:r>
          </w:p>
          <w:p w14:paraId="785171F4">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"Hasil g setelah floor division:"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g</w:t>
            </w:r>
            <w:r>
              <w:rPr>
                <w:rFonts w:hint="default" w:ascii="Consolas" w:hAnsi="Consolas" w:eastAsia="Consolas" w:cs="Consolas"/>
                <w:i w:val="0"/>
                <w:iCs w:val="0"/>
                <w:color w:val="CCCCCC"/>
                <w:sz w:val="20"/>
                <w:szCs w:val="20"/>
                <w:u w:val="none"/>
                <w:shd w:val="clear" w:fill="1F1F1F"/>
                <w:vertAlign w:val="baseline"/>
              </w:rPr>
              <w:t>)</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1EF6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8382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3"/>
                          <a:stretch>
                            <a:fillRect/>
                          </a:stretch>
                        </pic:blipFill>
                        <pic:spPr>
                          <a:xfrm>
                            <a:off x="0" y="0"/>
                            <a:ext cx="5105400" cy="838200"/>
                          </a:xfrm>
                          <a:prstGeom prst="rect">
                            <a:avLst/>
                          </a:prstGeom>
                          <a:noFill/>
                          <a:ln w="9525">
                            <a:noFill/>
                          </a:ln>
                        </pic:spPr>
                      </pic:pic>
                    </a:graphicData>
                  </a:graphic>
                </wp:inline>
              </w:drawing>
            </w:r>
          </w:p>
        </w:tc>
      </w:tr>
    </w:tbl>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firstLine="0"/>
        <w:jc w:val="both"/>
        <w:rPr>
          <w:rFonts w:ascii="Cambria" w:hAnsi="Cambria" w:eastAsia="Cambria" w:cs="Cambria"/>
          <w:b w:val="0"/>
          <w:bCs w:val="0"/>
          <w:i w:val="0"/>
          <w:iCs w:val="0"/>
          <w:smallCaps w:val="0"/>
          <w:strike w:val="0"/>
          <w:color w:val="000000"/>
          <w:sz w:val="22"/>
          <w:szCs w:val="22"/>
          <w:u w:val="none"/>
          <w:shd w:val="clear" w:fill="auto"/>
          <w:vertAlign w:val="baseline"/>
        </w:rPr>
      </w:pPr>
    </w:p>
    <w:p w14:paraId="0000004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Solving Simple Mathematical Problem</w:t>
      </w:r>
    </w:p>
    <w:tbl>
      <w:tblPr>
        <w:tblStyle w:val="47"/>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11B36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2B43AC94">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3.0</w:t>
            </w:r>
          </w:p>
          <w:p w14:paraId="3898F8F0">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b</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4.0</w:t>
            </w:r>
          </w:p>
          <w:p w14:paraId="43721CD7">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c</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b</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0.5</w:t>
            </w:r>
          </w:p>
          <w:p w14:paraId="6EA388E8">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"c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c</w:t>
            </w:r>
            <w:r>
              <w:rPr>
                <w:rFonts w:hint="default" w:ascii="Consolas" w:hAnsi="Consolas" w:eastAsia="Consolas" w:cs="Consolas"/>
                <w:i w:val="0"/>
                <w:iCs w:val="0"/>
                <w:color w:val="CCCCCC"/>
                <w:sz w:val="20"/>
                <w:szCs w:val="20"/>
                <w:u w:val="none"/>
                <w:shd w:val="clear" w:fill="1F1F1F"/>
                <w:vertAlign w:val="baseline"/>
              </w:rPr>
              <w:t>)</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7B830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4191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4"/>
                          <a:stretch>
                            <a:fillRect/>
                          </a:stretch>
                        </pic:blipFill>
                        <pic:spPr>
                          <a:xfrm>
                            <a:off x="0" y="0"/>
                            <a:ext cx="5105400" cy="419100"/>
                          </a:xfrm>
                          <a:prstGeom prst="rect">
                            <a:avLst/>
                          </a:prstGeom>
                          <a:noFill/>
                          <a:ln w="9525">
                            <a:noFill/>
                          </a:ln>
                        </pic:spPr>
                      </pic:pic>
                    </a:graphicData>
                  </a:graphic>
                </wp:inline>
              </w:drawing>
            </w:r>
          </w:p>
        </w:tc>
      </w:tr>
      <w:tr w14:paraId="74613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Jelaskan:</w:t>
            </w:r>
          </w:p>
          <w:p w14:paraId="25CA9C63">
            <w:pPr>
              <w:pStyle w:val="16"/>
              <w:keepNext w:val="0"/>
              <w:keepLines w:val="0"/>
              <w:widowControl/>
              <w:suppressLineNumbers w:val="0"/>
              <w:bidi w:val="0"/>
              <w:spacing w:before="0" w:beforeAutospacing="0" w:after="160" w:afterAutospacing="0" w:line="10" w:lineRule="atLeast"/>
            </w:pPr>
            <w:r>
              <w:rPr>
                <w:rFonts w:ascii="Cambria" w:hAnsi="Cambria" w:eastAsia="Cambria" w:cs="Cambria"/>
                <w:b/>
                <w:bCs/>
                <w:i w:val="0"/>
                <w:iCs w:val="0"/>
                <w:color w:val="000000"/>
                <w:sz w:val="22"/>
                <w:szCs w:val="22"/>
                <w:u w:val="none"/>
                <w:vertAlign w:val="baseline"/>
              </w:rPr>
              <w:t>Variable a bernilai  3.0 dengan dan b dengan nilai 4.0 dan variable c memiliki rumus hipotenusa yaitu c</w:t>
            </w:r>
            <w:r>
              <w:rPr>
                <w:rFonts w:hint="default" w:ascii="Cambria" w:hAnsi="Cambria" w:eastAsia="Cambria" w:cs="Cambria"/>
                <w:b/>
                <w:bCs/>
                <w:i w:val="0"/>
                <w:iCs w:val="0"/>
                <w:color w:val="000000"/>
                <w:sz w:val="0"/>
                <w:szCs w:val="0"/>
                <w:u w:val="none"/>
                <w:vertAlign w:val="superscript"/>
              </w:rPr>
              <w:t>2</w:t>
            </w:r>
            <w:r>
              <w:rPr>
                <w:rFonts w:hint="default" w:ascii="Cambria" w:hAnsi="Cambria" w:eastAsia="Cambria" w:cs="Cambria"/>
                <w:b/>
                <w:bCs/>
                <w:i w:val="0"/>
                <w:iCs w:val="0"/>
                <w:color w:val="000000"/>
                <w:sz w:val="22"/>
                <w:szCs w:val="22"/>
                <w:u w:val="none"/>
                <w:vertAlign w:val="baseline"/>
              </w:rPr>
              <w:t xml:space="preserve"> = a</w:t>
            </w:r>
            <w:r>
              <w:rPr>
                <w:rFonts w:hint="default" w:ascii="Cambria" w:hAnsi="Cambria" w:eastAsia="Cambria" w:cs="Cambria"/>
                <w:b/>
                <w:bCs/>
                <w:i w:val="0"/>
                <w:iCs w:val="0"/>
                <w:color w:val="000000"/>
                <w:sz w:val="0"/>
                <w:szCs w:val="0"/>
                <w:u w:val="none"/>
                <w:vertAlign w:val="superscript"/>
              </w:rPr>
              <w:t>2</w:t>
            </w:r>
            <w:r>
              <w:rPr>
                <w:rFonts w:hint="default" w:ascii="Cambria" w:hAnsi="Cambria" w:eastAsia="Cambria" w:cs="Cambria"/>
                <w:b/>
                <w:bCs/>
                <w:i w:val="0"/>
                <w:iCs w:val="0"/>
                <w:color w:val="000000"/>
                <w:sz w:val="22"/>
                <w:szCs w:val="22"/>
                <w:u w:val="none"/>
                <w:vertAlign w:val="baseline"/>
              </w:rPr>
              <w:t xml:space="preserve"> + b</w:t>
            </w:r>
            <w:r>
              <w:rPr>
                <w:rFonts w:hint="default" w:ascii="Cambria" w:hAnsi="Cambria" w:eastAsia="Cambria" w:cs="Cambria"/>
                <w:b/>
                <w:bCs/>
                <w:i w:val="0"/>
                <w:iCs w:val="0"/>
                <w:color w:val="000000"/>
                <w:sz w:val="0"/>
                <w:szCs w:val="0"/>
                <w:u w:val="none"/>
                <w:vertAlign w:val="superscript"/>
              </w:rPr>
              <w:t>2</w:t>
            </w:r>
            <w:r>
              <w:rPr>
                <w:rFonts w:hint="default" w:ascii="Cambria" w:hAnsi="Cambria" w:eastAsia="Cambria" w:cs="Cambria"/>
                <w:b/>
                <w:bCs/>
                <w:i w:val="0"/>
                <w:iCs w:val="0"/>
                <w:color w:val="000000"/>
                <w:sz w:val="22"/>
                <w:szCs w:val="22"/>
                <w:u w:val="none"/>
                <w:vertAlign w:val="baseline"/>
              </w:rPr>
              <w:t xml:space="preserve"> dan hasilnya dicetak menggunakan fungsi print </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p>
        </w:tc>
      </w:tr>
    </w:tbl>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4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Kuis 3</w:t>
      </w:r>
    </w:p>
    <w:tbl>
      <w:tblPr>
        <w:tblStyle w:val="48"/>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63202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593A3145">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Ayu</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5000</w:t>
            </w:r>
          </w:p>
          <w:p w14:paraId="5C305B36">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Bagus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7000</w:t>
            </w:r>
          </w:p>
          <w:p w14:paraId="06794AD3">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Citra</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3000</w:t>
            </w:r>
          </w:p>
          <w:p w14:paraId="317257D7">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Ayu</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Bagus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Citra</w:t>
            </w:r>
            <w:r>
              <w:rPr>
                <w:rFonts w:hint="default" w:ascii="Consolas" w:hAnsi="Consolas" w:eastAsia="Consolas" w:cs="Consolas"/>
                <w:i w:val="0"/>
                <w:iCs w:val="0"/>
                <w:color w:val="CCCCCC"/>
                <w:sz w:val="20"/>
                <w:szCs w:val="20"/>
                <w:u w:val="none"/>
                <w:shd w:val="clear" w:fill="1F1F1F"/>
                <w:vertAlign w:val="baseline"/>
              </w:rPr>
              <w:t>)</w:t>
            </w:r>
          </w:p>
          <w:p w14:paraId="2FCDD1E8">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jumlahTabungan</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Ayu</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Bagus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Citra</w:t>
            </w:r>
          </w:p>
          <w:p w14:paraId="2619BC23">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"Jumlah Tabungan Adalah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jumlahTabungan</w:t>
            </w:r>
            <w:r>
              <w:rPr>
                <w:rFonts w:hint="default" w:ascii="Consolas" w:hAnsi="Consolas" w:eastAsia="Consolas" w:cs="Consolas"/>
                <w:i w:val="0"/>
                <w:iCs w:val="0"/>
                <w:color w:val="CCCCCC"/>
                <w:sz w:val="20"/>
                <w:szCs w:val="20"/>
                <w:u w:val="none"/>
                <w:shd w:val="clear" w:fill="1F1F1F"/>
                <w:vertAlign w:val="baseline"/>
              </w:rPr>
              <w:t>)</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4D115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400050"/>
                  <wp:effectExtent l="0" t="0" r="0" b="635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5"/>
                          <a:stretch>
                            <a:fillRect/>
                          </a:stretch>
                        </pic:blipFill>
                        <pic:spPr>
                          <a:xfrm>
                            <a:off x="0" y="0"/>
                            <a:ext cx="5105400" cy="400050"/>
                          </a:xfrm>
                          <a:prstGeom prst="rect">
                            <a:avLst/>
                          </a:prstGeom>
                          <a:noFill/>
                          <a:ln w="9525">
                            <a:noFill/>
                          </a:ln>
                        </pic:spPr>
                      </pic:pic>
                    </a:graphicData>
                  </a:graphic>
                </wp:inline>
              </w:drawing>
            </w:r>
          </w:p>
        </w:tc>
      </w:tr>
      <w:tr w14:paraId="5421F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Jelaskan:</w:t>
            </w:r>
          </w:p>
          <w:p w14:paraId="2F00063C">
            <w:pPr>
              <w:pStyle w:val="16"/>
              <w:keepNext w:val="0"/>
              <w:keepLines w:val="0"/>
              <w:widowControl/>
              <w:suppressLineNumbers w:val="0"/>
              <w:bidi w:val="0"/>
              <w:spacing w:before="0" w:beforeAutospacing="0" w:after="160" w:afterAutospacing="0" w:line="10" w:lineRule="atLeast"/>
            </w:pPr>
            <w:r>
              <w:rPr>
                <w:rFonts w:ascii="Cambria" w:hAnsi="Cambria" w:eastAsia="Cambria" w:cs="Cambria"/>
                <w:b/>
                <w:bCs/>
                <w:i w:val="0"/>
                <w:iCs w:val="0"/>
                <w:color w:val="000000"/>
                <w:sz w:val="22"/>
                <w:szCs w:val="22"/>
                <w:u w:val="none"/>
                <w:vertAlign w:val="baseline"/>
              </w:rPr>
              <w:t>Variable bernama Ayu memiliki nilai 5000 yang merepresentasikan uang milik ayu, sama dengan variable Bagus yang memiliki nilai 7000, dan variable Citra yang memiliki nilai 3000 yang merepresentasikan jumlah uang masing masing, kemudian dicetak menggunakan fungsi print yang mencetak nilai dari masing masing variable dalam 1 baris menggunakan koma, kemudian dibuat variablebaru yang digunakan uuntuk menampung jumlah dari nilai masing masing variable yang kemudian dicetak menggunakan fungsi print dengan string “Jumlah Tabungan Adalah :”.</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p>
        </w:tc>
      </w:tr>
    </w:tbl>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5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Kuis 4</w:t>
      </w:r>
    </w:p>
    <w:tbl>
      <w:tblPr>
        <w:tblStyle w:val="49"/>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2717B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74CCFE5F">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kilometers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12.25</w:t>
            </w:r>
          </w:p>
          <w:p w14:paraId="11C63AEF">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miles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7.38</w:t>
            </w:r>
          </w:p>
          <w:p w14:paraId="6E7E594F">
            <w:pPr>
              <w:pStyle w:val="16"/>
              <w:keepNext w:val="0"/>
              <w:keepLines w:val="0"/>
              <w:widowControl/>
              <w:suppressLineNumbers w:val="0"/>
              <w:shd w:val="clear" w:fill="1F1F1F"/>
              <w:bidi w:val="0"/>
              <w:spacing w:before="0" w:beforeAutospacing="0" w:after="0" w:afterAutospacing="0" w:line="10" w:lineRule="atLeast"/>
            </w:pPr>
          </w:p>
          <w:p w14:paraId="7D278DD0">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miles_to_kilometers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miles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1.61</w:t>
            </w:r>
          </w:p>
          <w:p w14:paraId="3A0DC4A6">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kilometers_to_miles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kilometers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1.61</w:t>
            </w:r>
          </w:p>
          <w:p w14:paraId="60F28DBE">
            <w:pPr>
              <w:pStyle w:val="16"/>
              <w:keepNext w:val="0"/>
              <w:keepLines w:val="0"/>
              <w:widowControl/>
              <w:suppressLineNumbers w:val="0"/>
              <w:shd w:val="clear" w:fill="1F1F1F"/>
              <w:bidi w:val="0"/>
              <w:spacing w:before="0" w:beforeAutospacing="0" w:after="0" w:afterAutospacing="0" w:line="10" w:lineRule="atLeast"/>
            </w:pPr>
          </w:p>
          <w:p w14:paraId="49F391CF">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miles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"miles is"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CDCAA"/>
                <w:sz w:val="20"/>
                <w:szCs w:val="20"/>
                <w:u w:val="none"/>
                <w:shd w:val="clear" w:fill="1F1F1F"/>
                <w:vertAlign w:val="baseline"/>
              </w:rPr>
              <w:t>round</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miles_to_kilometers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"kilometers"</w:t>
            </w:r>
            <w:r>
              <w:rPr>
                <w:rFonts w:hint="default" w:ascii="Consolas" w:hAnsi="Consolas" w:eastAsia="Consolas" w:cs="Consolas"/>
                <w:i w:val="0"/>
                <w:iCs w:val="0"/>
                <w:color w:val="CCCCCC"/>
                <w:sz w:val="20"/>
                <w:szCs w:val="20"/>
                <w:u w:val="none"/>
                <w:shd w:val="clear" w:fill="1F1F1F"/>
                <w:vertAlign w:val="baseline"/>
              </w:rPr>
              <w:t>)</w:t>
            </w:r>
          </w:p>
          <w:p w14:paraId="7F3E7C9F">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kilometers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"kilometers is"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CDCAA"/>
                <w:sz w:val="20"/>
                <w:szCs w:val="20"/>
                <w:u w:val="none"/>
                <w:shd w:val="clear" w:fill="1F1F1F"/>
                <w:vertAlign w:val="baseline"/>
              </w:rPr>
              <w:t>round</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kilometers_to_miles</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CE9178"/>
                <w:sz w:val="20"/>
                <w:szCs w:val="20"/>
                <w:u w:val="none"/>
                <w:shd w:val="clear" w:fill="1F1F1F"/>
                <w:vertAlign w:val="baseline"/>
              </w:rPr>
              <w:t>"miles"</w:t>
            </w:r>
            <w:r>
              <w:rPr>
                <w:rFonts w:hint="default" w:ascii="Consolas" w:hAnsi="Consolas" w:eastAsia="Consolas" w:cs="Consolas"/>
                <w:i w:val="0"/>
                <w:iCs w:val="0"/>
                <w:color w:val="CCCCCC"/>
                <w:sz w:val="20"/>
                <w:szCs w:val="20"/>
                <w:u w:val="none"/>
                <w:shd w:val="clear" w:fill="1F1F1F"/>
                <w:vertAlign w:val="baseline"/>
              </w:rPr>
              <w:t>)</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25200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561975"/>
                  <wp:effectExtent l="0" t="0" r="0" b="952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6"/>
                          <a:stretch>
                            <a:fillRect/>
                          </a:stretch>
                        </pic:blipFill>
                        <pic:spPr>
                          <a:xfrm>
                            <a:off x="0" y="0"/>
                            <a:ext cx="5105400" cy="561975"/>
                          </a:xfrm>
                          <a:prstGeom prst="rect">
                            <a:avLst/>
                          </a:prstGeom>
                          <a:noFill/>
                          <a:ln w="9525">
                            <a:noFill/>
                          </a:ln>
                        </pic:spPr>
                      </pic:pic>
                    </a:graphicData>
                  </a:graphic>
                </wp:inline>
              </w:drawing>
            </w:r>
          </w:p>
        </w:tc>
      </w:tr>
      <w:tr w14:paraId="62908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Jelaskan:</w:t>
            </w:r>
          </w:p>
          <w:p w14:paraId="2C439949">
            <w:pPr>
              <w:pStyle w:val="16"/>
              <w:keepNext w:val="0"/>
              <w:keepLines w:val="0"/>
              <w:widowControl/>
              <w:suppressLineNumbers w:val="0"/>
              <w:bidi w:val="0"/>
              <w:spacing w:before="0" w:beforeAutospacing="0" w:after="160" w:afterAutospacing="0" w:line="10" w:lineRule="atLeast"/>
            </w:pPr>
            <w:r>
              <w:rPr>
                <w:rFonts w:ascii="Cambria" w:hAnsi="Cambria" w:eastAsia="Cambria" w:cs="Cambria"/>
                <w:b/>
                <w:bCs/>
                <w:i w:val="0"/>
                <w:iCs w:val="0"/>
                <w:color w:val="000000"/>
                <w:sz w:val="22"/>
                <w:szCs w:val="22"/>
                <w:u w:val="none"/>
                <w:vertAlign w:val="baseline"/>
              </w:rPr>
              <w:t>Variable kilometers bernilai 12.25 dan variable miles bernilai = 7.38 variable miles_to_kilometers = miles * 1.61 adalah representasi tumus miles ke kilometers karena 1 miles = 1.61 kilometers sama halnya dengan kilometers to miles yang  merupakan representasi dari rumus kilometers ke miles yaitu = kilometers / 1.61 kemudian ditampilkan menggunakan fungsi print yang menampilkan nilai awal miles, dengan text “miles is” dan menggunakan fungsi round(miles_to_kilometers, 2) yaitu untuk membulatkan nilai 2 angka dibelakang koma sama halnya dengan fungsi print kilometers yang menampilkan nilai kilometers dengan teks “kilometers is” dengan nilai yang sudah dibulatkan 2 angka dibelakang koma menggunakan fungsi round.</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p>
        </w:tc>
      </w:tr>
    </w:tbl>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5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000000"/>
          <w:sz w:val="22"/>
          <w:szCs w:val="22"/>
          <w:u w:val="none"/>
          <w:shd w:val="clear" w:fill="auto"/>
          <w:vertAlign w:val="baseline"/>
          <w:rtl w:val="0"/>
        </w:rPr>
        <w:t>Kuis 5</w:t>
      </w:r>
    </w:p>
    <w:tbl>
      <w:tblPr>
        <w:tblStyle w:val="50"/>
        <w:tblW w:w="827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0"/>
      </w:tblGrid>
      <w:tr w14:paraId="31BF7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Code:</w:t>
            </w:r>
          </w:p>
          <w:p w14:paraId="68AB0A4A">
            <w:pPr>
              <w:pStyle w:val="16"/>
              <w:keepNext w:val="0"/>
              <w:keepLines w:val="0"/>
              <w:widowControl/>
              <w:suppressLineNumbers w:val="0"/>
              <w:shd w:val="clear" w:fill="1F1F1F"/>
              <w:bidi w:val="0"/>
              <w:spacing w:before="0" w:beforeAutospacing="0" w:after="0" w:afterAutospacing="0" w:line="10" w:lineRule="atLeast"/>
            </w:pPr>
            <w:r>
              <w:rPr>
                <w:rFonts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0</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6A9955"/>
                <w:sz w:val="20"/>
                <w:szCs w:val="20"/>
                <w:u w:val="none"/>
                <w:shd w:val="clear" w:fill="1F1F1F"/>
                <w:vertAlign w:val="baseline"/>
              </w:rPr>
              <w:t># / 1 / -1</w:t>
            </w:r>
          </w:p>
          <w:p w14:paraId="70F5A226">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4EC9B0"/>
                <w:sz w:val="20"/>
                <w:szCs w:val="20"/>
                <w:u w:val="none"/>
                <w:shd w:val="clear" w:fill="1F1F1F"/>
                <w:vertAlign w:val="baseline"/>
              </w:rPr>
              <w:t>float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w:t>
            </w:r>
          </w:p>
          <w:p w14:paraId="4A85020E">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9CDCFE"/>
                <w:sz w:val="20"/>
                <w:szCs w:val="20"/>
                <w:u w:val="none"/>
                <w:shd w:val="clear" w:fill="1F1F1F"/>
                <w:vertAlign w:val="baseline"/>
              </w:rPr>
              <w:t>y</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2</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3</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x</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D4D4D4"/>
                <w:sz w:val="20"/>
                <w:szCs w:val="20"/>
                <w:u w:val="none"/>
                <w:shd w:val="clear" w:fill="1F1F1F"/>
                <w:vertAlign w:val="baseline"/>
              </w:rPr>
              <w:t>-</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B5CEA8"/>
                <w:sz w:val="20"/>
                <w:szCs w:val="20"/>
                <w:u w:val="none"/>
                <w:shd w:val="clear" w:fill="1F1F1F"/>
                <w:vertAlign w:val="baseline"/>
              </w:rPr>
              <w:t>1</w:t>
            </w:r>
          </w:p>
          <w:p w14:paraId="298FB45C">
            <w:pPr>
              <w:pStyle w:val="16"/>
              <w:keepNext w:val="0"/>
              <w:keepLines w:val="0"/>
              <w:widowControl/>
              <w:suppressLineNumbers w:val="0"/>
              <w:shd w:val="clear" w:fill="1F1F1F"/>
              <w:bidi w:val="0"/>
              <w:spacing w:before="0" w:beforeAutospacing="0" w:after="0" w:afterAutospacing="0" w:line="10" w:lineRule="atLeast"/>
            </w:pPr>
            <w:r>
              <w:rPr>
                <w:rFonts w:hint="default" w:ascii="Consolas" w:hAnsi="Consolas" w:eastAsia="Consolas" w:cs="Consolas"/>
                <w:i w:val="0"/>
                <w:iCs w:val="0"/>
                <w:color w:val="DCDCAA"/>
                <w:sz w:val="20"/>
                <w:szCs w:val="20"/>
                <w:u w:val="none"/>
                <w:shd w:val="clear" w:fill="1F1F1F"/>
                <w:vertAlign w:val="baseline"/>
              </w:rPr>
              <w:t>print</w:t>
            </w:r>
            <w:r>
              <w:rPr>
                <w:rFonts w:hint="default" w:ascii="Consolas" w:hAnsi="Consolas" w:eastAsia="Consolas" w:cs="Consolas"/>
                <w:i w:val="0"/>
                <w:iCs w:val="0"/>
                <w:color w:val="CCCCCC"/>
                <w:sz w:val="20"/>
                <w:szCs w:val="20"/>
                <w:u w:val="none"/>
                <w:shd w:val="clear" w:fill="1F1F1F"/>
                <w:vertAlign w:val="baseline"/>
              </w:rPr>
              <w:t>(</w:t>
            </w:r>
            <w:r>
              <w:rPr>
                <w:rFonts w:hint="default" w:ascii="Consolas" w:hAnsi="Consolas" w:eastAsia="Consolas" w:cs="Consolas"/>
                <w:i w:val="0"/>
                <w:iCs w:val="0"/>
                <w:color w:val="CE9178"/>
                <w:sz w:val="20"/>
                <w:szCs w:val="20"/>
                <w:u w:val="none"/>
                <w:shd w:val="clear" w:fill="1F1F1F"/>
                <w:vertAlign w:val="baseline"/>
              </w:rPr>
              <w:t>"y ="</w:t>
            </w:r>
            <w:r>
              <w:rPr>
                <w:rFonts w:hint="default" w:ascii="Consolas" w:hAnsi="Consolas" w:eastAsia="Consolas" w:cs="Consolas"/>
                <w:i w:val="0"/>
                <w:iCs w:val="0"/>
                <w:color w:val="CCCCCC"/>
                <w:sz w:val="20"/>
                <w:szCs w:val="20"/>
                <w:u w:val="none"/>
                <w:shd w:val="clear" w:fill="1F1F1F"/>
                <w:vertAlign w:val="baseline"/>
              </w:rPr>
              <w:t xml:space="preserve">, </w:t>
            </w:r>
            <w:r>
              <w:rPr>
                <w:rFonts w:hint="default" w:ascii="Consolas" w:hAnsi="Consolas" w:eastAsia="Consolas" w:cs="Consolas"/>
                <w:i w:val="0"/>
                <w:iCs w:val="0"/>
                <w:color w:val="9CDCFE"/>
                <w:sz w:val="20"/>
                <w:szCs w:val="20"/>
                <w:u w:val="none"/>
                <w:shd w:val="clear" w:fill="1F1F1F"/>
                <w:vertAlign w:val="baseline"/>
              </w:rPr>
              <w:t>y</w:t>
            </w:r>
            <w:r>
              <w:rPr>
                <w:rFonts w:hint="default" w:ascii="Consolas" w:hAnsi="Consolas" w:eastAsia="Consolas" w:cs="Consolas"/>
                <w:i w:val="0"/>
                <w:iCs w:val="0"/>
                <w:color w:val="CCCCCC"/>
                <w:sz w:val="20"/>
                <w:szCs w:val="20"/>
                <w:u w:val="none"/>
                <w:shd w:val="clear" w:fill="1F1F1F"/>
                <w:vertAlign w:val="baseline"/>
              </w:rPr>
              <w:t>)</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tc>
      </w:tr>
      <w:tr w14:paraId="3D068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Output</w:t>
            </w:r>
            <w:r>
              <w:rPr>
                <w:rFonts w:ascii="Cambria" w:hAnsi="Cambria" w:eastAsia="Cambria" w:cs="Cambria"/>
                <w:b w:val="0"/>
                <w:bCs w:val="0"/>
                <w:i w:val="0"/>
                <w:iCs w:val="0"/>
                <w:smallCaps w:val="0"/>
                <w:strike w:val="0"/>
                <w:color w:val="000000"/>
                <w:sz w:val="22"/>
                <w:szCs w:val="22"/>
                <w:u w:val="none"/>
                <w:shd w:val="clear" w:fill="auto"/>
                <w:vertAlign w:val="baseline"/>
                <w:rtl w:val="0"/>
              </w:rPr>
              <w:t>:</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rPr>
                <w:rFonts w:ascii="Aptos" w:hAnsi="Aptos" w:eastAsia="Aptos" w:cs="Aptos"/>
                <w:i w:val="0"/>
                <w:iCs w:val="0"/>
                <w:color w:val="000000"/>
                <w:sz w:val="22"/>
                <w:szCs w:val="22"/>
                <w:u w:val="none"/>
                <w:bdr w:val="none" w:color="auto" w:sz="0" w:space="0"/>
                <w:vertAlign w:val="baseline"/>
              </w:rPr>
              <w:drawing>
                <wp:inline distT="0" distB="0" distL="114300" distR="114300">
                  <wp:extent cx="5105400" cy="666750"/>
                  <wp:effectExtent l="0" t="0" r="0" b="635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7"/>
                          <a:stretch>
                            <a:fillRect/>
                          </a:stretch>
                        </pic:blipFill>
                        <pic:spPr>
                          <a:xfrm>
                            <a:off x="0" y="0"/>
                            <a:ext cx="5105400" cy="666750"/>
                          </a:xfrm>
                          <a:prstGeom prst="rect">
                            <a:avLst/>
                          </a:prstGeom>
                          <a:noFill/>
                          <a:ln w="9525">
                            <a:noFill/>
                          </a:ln>
                        </pic:spPr>
                      </pic:pic>
                    </a:graphicData>
                  </a:graphic>
                </wp:inline>
              </w:drawing>
            </w:r>
          </w:p>
        </w:tc>
      </w:tr>
      <w:tr w14:paraId="14E37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r>
              <w:rPr>
                <w:rFonts w:ascii="Cambria" w:hAnsi="Cambria" w:eastAsia="Cambria" w:cs="Cambria"/>
                <w:b/>
                <w:bCs/>
                <w:i w:val="0"/>
                <w:iCs w:val="0"/>
                <w:smallCaps w:val="0"/>
                <w:strike w:val="0"/>
                <w:color w:val="000000"/>
                <w:sz w:val="22"/>
                <w:szCs w:val="22"/>
                <w:u w:val="none"/>
                <w:shd w:val="clear" w:fill="auto"/>
                <w:vertAlign w:val="baseline"/>
                <w:rtl w:val="0"/>
              </w:rPr>
              <w:t>Jelaskan:</w:t>
            </w:r>
          </w:p>
          <w:p w14:paraId="1A9CABF3">
            <w:pPr>
              <w:pStyle w:val="16"/>
              <w:keepNext w:val="0"/>
              <w:keepLines w:val="0"/>
              <w:widowControl/>
              <w:suppressLineNumbers w:val="0"/>
              <w:bidi w:val="0"/>
              <w:spacing w:before="0" w:beforeAutospacing="0" w:after="160" w:afterAutospacing="0" w:line="10" w:lineRule="atLeast"/>
            </w:pPr>
            <w:r>
              <w:rPr>
                <w:rFonts w:ascii="Cambria" w:hAnsi="Cambria" w:eastAsia="Cambria" w:cs="Cambria"/>
                <w:b/>
                <w:bCs/>
                <w:i w:val="0"/>
                <w:iCs w:val="0"/>
                <w:color w:val="000000"/>
                <w:sz w:val="22"/>
                <w:szCs w:val="22"/>
                <w:u w:val="none"/>
                <w:vertAlign w:val="baseline"/>
              </w:rPr>
              <w:t>Variable x yang berilai 0 atau 1 atau – 1 sesuai perintah soal yang kemudian diubah menjadi literal float di variable x kedua menggunakann fungsi float() kemudian variable y yang berisi persamaan matematika 3x</w:t>
            </w:r>
            <w:r>
              <w:rPr>
                <w:rFonts w:hint="default" w:ascii="Cambria" w:hAnsi="Cambria" w:eastAsia="Cambria" w:cs="Cambria"/>
                <w:b/>
                <w:bCs/>
                <w:i w:val="0"/>
                <w:iCs w:val="0"/>
                <w:color w:val="000000"/>
                <w:sz w:val="0"/>
                <w:szCs w:val="0"/>
                <w:u w:val="none"/>
                <w:vertAlign w:val="superscript"/>
              </w:rPr>
              <w:t>3</w:t>
            </w:r>
            <w:r>
              <w:rPr>
                <w:rFonts w:hint="default" w:ascii="Cambria" w:hAnsi="Cambria" w:eastAsia="Cambria" w:cs="Cambria"/>
                <w:b/>
                <w:bCs/>
                <w:i w:val="0"/>
                <w:iCs w:val="0"/>
                <w:color w:val="000000"/>
                <w:sz w:val="22"/>
                <w:szCs w:val="22"/>
                <w:u w:val="none"/>
                <w:vertAlign w:val="baseline"/>
              </w:rPr>
              <w:t xml:space="preserve"> – 2x</w:t>
            </w:r>
            <w:r>
              <w:rPr>
                <w:rFonts w:hint="default" w:ascii="Cambria" w:hAnsi="Cambria" w:eastAsia="Cambria" w:cs="Cambria"/>
                <w:b/>
                <w:bCs/>
                <w:i w:val="0"/>
                <w:iCs w:val="0"/>
                <w:color w:val="000000"/>
                <w:sz w:val="0"/>
                <w:szCs w:val="0"/>
                <w:u w:val="none"/>
                <w:vertAlign w:val="superscript"/>
              </w:rPr>
              <w:t>2</w:t>
            </w:r>
            <w:r>
              <w:rPr>
                <w:rFonts w:hint="default" w:ascii="Cambria" w:hAnsi="Cambria" w:eastAsia="Cambria" w:cs="Cambria"/>
                <w:b/>
                <w:bCs/>
                <w:i w:val="0"/>
                <w:iCs w:val="0"/>
                <w:color w:val="000000"/>
                <w:sz w:val="22"/>
                <w:szCs w:val="22"/>
                <w:u w:val="none"/>
                <w:vertAlign w:val="baseline"/>
              </w:rPr>
              <w:t xml:space="preserve"> + 3x – 1 </w:t>
            </w:r>
          </w:p>
          <w:p w14:paraId="730542D1">
            <w:pPr>
              <w:pStyle w:val="16"/>
              <w:keepNext w:val="0"/>
              <w:keepLines w:val="0"/>
              <w:widowControl/>
              <w:suppressLineNumbers w:val="0"/>
              <w:bidi w:val="0"/>
              <w:spacing w:before="0" w:beforeAutospacing="0" w:after="160" w:afterAutospacing="0" w:line="10" w:lineRule="atLeast"/>
            </w:pPr>
            <w:r>
              <w:rPr>
                <w:rFonts w:hint="default" w:ascii="Cambria" w:hAnsi="Cambria" w:eastAsia="Cambria" w:cs="Cambria"/>
                <w:b/>
                <w:bCs/>
                <w:i w:val="0"/>
                <w:iCs w:val="0"/>
                <w:color w:val="000000"/>
                <w:sz w:val="22"/>
                <w:szCs w:val="22"/>
                <w:u w:val="none"/>
                <w:vertAlign w:val="baseline"/>
              </w:rPr>
              <w:t>Kemudian hasil dari persamaan tersebut ditampilkan menggunakan fungsi print dengan text “y =” dengan nilai x yang berbeda beda yaitu 0, 1 , dan –1 secara berurutan.</w:t>
            </w:r>
          </w:p>
          <w:p w14:paraId="420821BC">
            <w:pPr>
              <w:pStyle w:val="16"/>
              <w:keepNext w:val="0"/>
              <w:keepLines w:val="0"/>
              <w:widowControl/>
              <w:suppressLineNumbers w:val="0"/>
              <w:spacing w:line="240" w:lineRule="auto"/>
            </w:pPr>
            <w:bookmarkStart w:id="0" w:name="_GoBack"/>
            <w:bookmarkEnd w:id="0"/>
            <w:r>
              <w:t xml:space="preserve">Karena menggunakan operator </w:t>
            </w:r>
            <w:r>
              <w:rPr>
                <w:rStyle w:val="14"/>
              </w:rPr>
              <w:t>/</w:t>
            </w:r>
            <w:r>
              <w:t>, hasilnya bertipe float sehingga menjadi 1.0.</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i w:val="0"/>
                <w:iCs w:val="0"/>
                <w:smallCaps w:val="0"/>
                <w:strike w:val="0"/>
                <w:color w:val="000000"/>
                <w:sz w:val="22"/>
                <w:szCs w:val="22"/>
                <w:u w:val="none"/>
                <w:shd w:val="clear" w:fill="auto"/>
                <w:vertAlign w:val="baseline"/>
              </w:rPr>
            </w:pPr>
          </w:p>
        </w:tc>
      </w:tr>
    </w:tbl>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p>
    <w:p w14:paraId="00000061"/>
    <w:sectPr>
      <w:foot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94FBCA8-CEC6-498A-AB7D-AF0F92E4745C}"/>
  </w:font>
  <w:font w:name="Arial">
    <w:panose1 w:val="020B0604020202020204"/>
    <w:charset w:val="00"/>
    <w:family w:val="swiss"/>
    <w:pitch w:val="default"/>
    <w:sig w:usb0="E0002EFF" w:usb1="C000785B" w:usb2="00000009" w:usb3="00000000" w:csb0="400001FF" w:csb1="FFFF0000"/>
    <w:embedRegular r:id="rId2" w:fontKey="{8AF154E7-8948-4795-886B-038AE56EDD5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C3572F6-C7D6-456A-9994-7C94EE67576E}"/>
  </w:font>
  <w:font w:name="Wingdings">
    <w:panose1 w:val="05000000000000000000"/>
    <w:charset w:val="02"/>
    <w:family w:val="auto"/>
    <w:pitch w:val="default"/>
    <w:sig w:usb0="00000000" w:usb1="00000000" w:usb2="00000000" w:usb3="00000000" w:csb0="80000000" w:csb1="00000000"/>
    <w:embedRegular r:id="rId4" w:fontKey="{8927DAAF-B1C8-48A8-B7CF-60C8833AB65A}"/>
  </w:font>
  <w:font w:name="Calibri">
    <w:panose1 w:val="020F0502020204030204"/>
    <w:charset w:val="00"/>
    <w:family w:val="swiss"/>
    <w:pitch w:val="default"/>
    <w:sig w:usb0="E4002EFF" w:usb1="C200247B" w:usb2="00000009" w:usb3="00000000" w:csb0="200001FF" w:csb1="00000000"/>
    <w:embedRegular r:id="rId5" w:fontKey="{1F2F76E6-8D2E-4105-B749-1815780B657C}"/>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6" w:fontKey="{D8A96F89-CEE9-4C63-A7A5-BC98C8D7A365}"/>
  </w:font>
  <w:font w:name="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DD9A2304-F44F-46D3-A9A1-FACBA5DDCEC7}"/>
  </w:font>
  <w:font w:name="Consolas">
    <w:panose1 w:val="020B0609020204030204"/>
    <w:charset w:val="00"/>
    <w:family w:val="auto"/>
    <w:pitch w:val="default"/>
    <w:sig w:usb0="E00006FF" w:usb1="0000FCFF" w:usb2="00000001" w:usb3="00000000" w:csb0="6000019F" w:csb1="DFD70000"/>
    <w:embedRegular r:id="rId8" w:fontKey="{4FCBE912-EDC7-4DE7-A125-8D9C582696A8}"/>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DF703169-6BA2-4A89-8533-B8A30C42DFAC}"/>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iCs/>
        <w:smallCaps w:val="0"/>
        <w:strike w:val="0"/>
        <w:color w:val="808080"/>
        <w:sz w:val="18"/>
        <w:szCs w:val="18"/>
        <w:u w:val="none"/>
        <w:shd w:val="clear" w:fill="auto"/>
        <w:vertAlign w:val="baseline"/>
      </w:rPr>
    </w:pPr>
    <w:r>
      <w:rPr>
        <w:rFonts w:ascii="Aptos" w:hAnsi="Aptos" w:eastAsia="Aptos" w:cs="Aptos"/>
        <w:b w:val="0"/>
        <w:bCs w:val="0"/>
        <w:i/>
        <w:iCs/>
        <w:smallCaps w:val="0"/>
        <w:strike w:val="0"/>
        <w:color w:val="808080"/>
        <w:sz w:val="18"/>
        <w:szCs w:val="18"/>
        <w:u w:val="none"/>
        <w:shd w:val="clear" w:fill="auto"/>
        <w:vertAlign w:val="baseline"/>
        <w:rtl w:val="0"/>
      </w:rPr>
      <w:t>Lembar Kerja Praktikum: Algoritma dan Pemrograman 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CF092B84"/>
    <w:multiLevelType w:val="multilevel"/>
    <w:tmpl w:val="CF092B8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053208E"/>
    <w:multiLevelType w:val="multilevel"/>
    <w:tmpl w:val="0053208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9ADCABA"/>
    <w:multiLevelType w:val="multilevel"/>
    <w:tmpl w:val="59ADCAB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6DC382A"/>
    <w:rsid w:val="753700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Aptos"/>
      <w:sz w:val="22"/>
      <w:szCs w:val="22"/>
      <w:lang w:val="en"/>
    </w:rPr>
  </w:style>
  <w:style w:type="paragraph" w:styleId="2">
    <w:name w:val="heading 1"/>
    <w:basedOn w:val="1"/>
    <w:next w:val="1"/>
    <w:link w:val="23"/>
    <w:qFormat/>
    <w:uiPriority w:val="0"/>
    <w:pPr>
      <w:keepNext/>
      <w:keepLines/>
      <w:spacing w:before="360" w:after="80"/>
    </w:pPr>
    <w:rPr>
      <w:rFonts w:ascii="Play" w:hAnsi="Play" w:eastAsia="Play" w:cs="Play"/>
      <w:color w:val="0F4761"/>
      <w:sz w:val="40"/>
      <w:szCs w:val="40"/>
    </w:rPr>
  </w:style>
  <w:style w:type="paragraph" w:styleId="3">
    <w:name w:val="heading 2"/>
    <w:basedOn w:val="1"/>
    <w:next w:val="1"/>
    <w:link w:val="24"/>
    <w:qFormat/>
    <w:uiPriority w:val="0"/>
    <w:pPr>
      <w:keepNext/>
      <w:keepLines/>
      <w:spacing w:before="160" w:after="80"/>
    </w:pPr>
    <w:rPr>
      <w:rFonts w:ascii="Play" w:hAnsi="Play" w:eastAsia="Play" w:cs="Play"/>
      <w:color w:val="0F4761"/>
      <w:sz w:val="32"/>
      <w:szCs w:val="32"/>
    </w:rPr>
  </w:style>
  <w:style w:type="paragraph" w:styleId="4">
    <w:name w:val="heading 3"/>
    <w:basedOn w:val="1"/>
    <w:next w:val="1"/>
    <w:link w:val="22"/>
    <w:qFormat/>
    <w:uiPriority w:val="0"/>
    <w:pPr>
      <w:keepNext/>
      <w:keepLines/>
      <w:spacing w:before="160" w:after="80"/>
    </w:pPr>
    <w:rPr>
      <w:color w:val="0F4761"/>
      <w:sz w:val="28"/>
      <w:szCs w:val="28"/>
    </w:rPr>
  </w:style>
  <w:style w:type="paragraph" w:styleId="5">
    <w:name w:val="heading 4"/>
    <w:basedOn w:val="1"/>
    <w:next w:val="1"/>
    <w:link w:val="25"/>
    <w:qFormat/>
    <w:uiPriority w:val="0"/>
    <w:pPr>
      <w:keepNext/>
      <w:keepLines/>
      <w:spacing w:before="80" w:after="40"/>
    </w:pPr>
    <w:rPr>
      <w:i/>
      <w:iCs/>
      <w:color w:val="0F4761"/>
    </w:rPr>
  </w:style>
  <w:style w:type="paragraph" w:styleId="6">
    <w:name w:val="heading 5"/>
    <w:basedOn w:val="1"/>
    <w:next w:val="1"/>
    <w:link w:val="26"/>
    <w:qFormat/>
    <w:uiPriority w:val="0"/>
    <w:pPr>
      <w:keepNext/>
      <w:keepLines/>
      <w:spacing w:before="80" w:after="40"/>
    </w:pPr>
    <w:rPr>
      <w:color w:val="0F4761"/>
    </w:rPr>
  </w:style>
  <w:style w:type="paragraph" w:styleId="7">
    <w:name w:val="heading 6"/>
    <w:basedOn w:val="1"/>
    <w:next w:val="1"/>
    <w:link w:val="27"/>
    <w:qFormat/>
    <w:uiPriority w:val="0"/>
    <w:pPr>
      <w:keepNext/>
      <w:keepLines/>
      <w:spacing w:before="40" w:after="0"/>
    </w:pPr>
    <w:rPr>
      <w:i/>
      <w:iCs/>
      <w:color w:val="595959"/>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80"/>
        <w:tab w:val="right" w:pos="9360"/>
      </w:tabs>
      <w:spacing w:after="0" w:line="240" w:lineRule="auto"/>
    </w:pPr>
  </w:style>
  <w:style w:type="character" w:styleId="14">
    <w:name w:val="HTML Code"/>
    <w:basedOn w:val="11"/>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0"/>
    <w:rPr>
      <w:color w:val="595959"/>
      <w:sz w:val="28"/>
      <w:szCs w:val="28"/>
    </w:rPr>
  </w:style>
  <w:style w:type="table" w:styleId="18">
    <w:name w:val="Table Grid"/>
    <w:basedOn w:val="19"/>
    <w:qFormat/>
    <w:uiPriority w:val="39"/>
    <w:pPr>
      <w:spacing w:after="0" w:line="240" w:lineRule="auto"/>
    </w:pPr>
    <w:rPr>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Normal"/>
    <w:qFormat/>
    <w:uiPriority w:val="0"/>
    <w:tblPr>
      <w:tblCellMar>
        <w:top w:w="100" w:type="dxa"/>
        <w:left w:w="100" w:type="dxa"/>
        <w:bottom w:w="100" w:type="dxa"/>
        <w:right w:w="100" w:type="dxa"/>
      </w:tblCellMar>
    </w:tblPr>
  </w:style>
  <w:style w:type="paragraph" w:styleId="20">
    <w:name w:val="Title"/>
    <w:basedOn w:val="1"/>
    <w:next w:val="1"/>
    <w:link w:val="31"/>
    <w:qFormat/>
    <w:uiPriority w:val="0"/>
    <w:pPr>
      <w:spacing w:after="80" w:line="240" w:lineRule="auto"/>
    </w:pPr>
    <w:rPr>
      <w:rFonts w:ascii="Play" w:hAnsi="Play" w:eastAsia="Play" w:cs="Play"/>
      <w:sz w:val="56"/>
      <w:szCs w:val="56"/>
    </w:rPr>
  </w:style>
  <w:style w:type="paragraph" w:customStyle="1" w:styleId="21">
    <w:name w:val="Style baru"/>
    <w:basedOn w:val="4"/>
    <w:next w:val="1"/>
    <w:qFormat/>
    <w:uiPriority w:val="0"/>
    <w:rPr>
      <w:rFonts w:asciiTheme="majorHAnsi" w:hAnsiTheme="majorHAnsi"/>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Footer Char"/>
    <w:basedOn w:val="11"/>
    <w:link w:val="13"/>
    <w:qFormat/>
    <w:uiPriority w:val="99"/>
    <w:rPr>
      <w:sz w:val="22"/>
      <w:szCs w:val="22"/>
      <w:lang w:val="en-US"/>
    </w:rPr>
  </w:style>
  <w:style w:type="table" w:customStyle="1" w:styleId="41">
    <w:name w:val="_Style 37"/>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2">
    <w:name w:val="_Style 38"/>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3">
    <w:name w:val="_Style 39"/>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4">
    <w:name w:val="_Style 40"/>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5">
    <w:name w:val="_Style 41"/>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6">
    <w:name w:val="_Style 42"/>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7">
    <w:name w:val="_Style 43"/>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8">
    <w:name w:val="_Style 44"/>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49">
    <w:name w:val="_Style 45"/>
    <w:basedOn w:val="19"/>
    <w:qFormat/>
    <w:uiPriority w:val="0"/>
    <w:pPr>
      <w:spacing w:after="0" w:line="240" w:lineRule="auto"/>
    </w:pPr>
    <w:rPr>
      <w:sz w:val="22"/>
      <w:szCs w:val="22"/>
    </w:rPr>
    <w:tblPr>
      <w:tblCellMar>
        <w:top w:w="0" w:type="dxa"/>
        <w:left w:w="108" w:type="dxa"/>
        <w:bottom w:w="0" w:type="dxa"/>
        <w:right w:w="108" w:type="dxa"/>
      </w:tblCellMar>
    </w:tblPr>
  </w:style>
  <w:style w:type="table" w:customStyle="1" w:styleId="50">
    <w:name w:val="_Style 46"/>
    <w:basedOn w:val="19"/>
    <w:qFormat/>
    <w:uiPriority w:val="0"/>
    <w:pPr>
      <w:spacing w:after="0" w:line="240" w:lineRule="auto"/>
    </w:pPr>
    <w:rPr>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gqDIq9Te9TX5R+r3GFC/8HRQ==">CgMxLjA4AHIhMTRleDdVNUh1MGtObXc4X1d0NFMzcG1lbU1sSHowbUMt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29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2024-03-06T02:29:00Z</dcterms:created>
  <dc:creator>Heru Purnomo Kurniawan</dc:creator>
  <cp:lastModifiedBy>Pasya Nizarullah</cp:lastModifiedBy>
  <dcterms:modified xsi:type="dcterms:W3CDTF">2026-02-22T06:59:44Z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DE91044EBE68495B8C1FE2360F5753D4_13</vt:lpwstr>
  </property>
</Properties>
</file>